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1B55B">
      <w:pPr>
        <w:jc w:val="center"/>
      </w:pPr>
      <w:r>
        <w:rPr>
          <w:rFonts w:ascii="微软雅黑" w:hAnsi="微软雅黑" w:eastAsia="微软雅黑"/>
          <w:b/>
          <w:color w:val="1F4E79"/>
          <w:sz w:val="42"/>
        </w:rPr>
        <w:t>生产工艺流程追溯系统</w:t>
      </w:r>
      <w:r>
        <w:rPr>
          <w:rFonts w:ascii="微软雅黑" w:hAnsi="微软雅黑" w:eastAsia="微软雅黑"/>
          <w:b/>
          <w:color w:val="1F4E79"/>
          <w:sz w:val="42"/>
        </w:rPr>
        <w:br w:type="textWrapping"/>
      </w:r>
      <w:r>
        <w:rPr>
          <w:rFonts w:ascii="微软雅黑" w:hAnsi="微软雅黑" w:eastAsia="微软雅黑"/>
          <w:b/>
          <w:color w:val="1F4E79"/>
          <w:sz w:val="42"/>
        </w:rPr>
        <w:t>数据库设计与功能说明文档</w:t>
      </w:r>
      <w:r>
        <w:rPr>
          <w:rFonts w:ascii="微软雅黑" w:hAnsi="微软雅黑" w:eastAsia="微软雅黑"/>
          <w:b/>
          <w:color w:val="1F4E79"/>
          <w:sz w:val="42"/>
        </w:rPr>
        <w:br w:type="textWrapping"/>
      </w:r>
      <w:r>
        <w:rPr>
          <w:rFonts w:ascii="微软雅黑" w:hAnsi="微软雅黑" w:eastAsia="微软雅黑"/>
          <w:b/>
          <w:color w:val="1F4E79"/>
          <w:sz w:val="42"/>
        </w:rPr>
        <w:t>V1.8 + V6 库存追溯融合完整版</w:t>
      </w:r>
    </w:p>
    <w:p w14:paraId="06985BFB">
      <w:pPr>
        <w:spacing w:after="8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672"/>
      </w:tblGrid>
      <w:tr w14:paraId="5CFA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8C0B0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w="12672" w:type="dxa"/>
            <w:shd w:val="clear" w:color="auto" w:fill="D9EAF7"/>
            <w:vAlign w:val="center"/>
          </w:tcPr>
          <w:p w14:paraId="411E45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5614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166A04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文档定位</w:t>
            </w:r>
          </w:p>
        </w:tc>
        <w:tc>
          <w:tcPr>
            <w:tcW w:w="12672" w:type="dxa"/>
            <w:vAlign w:val="center"/>
          </w:tcPr>
          <w:p w14:paraId="7B7CE1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以原 V1.8 DOCX 为主体，按 V6 轻量安全版库存追溯设计更新对应业务表、关系、流程、状态、索引和视图。</w:t>
            </w:r>
          </w:p>
        </w:tc>
      </w:tr>
      <w:tr w14:paraId="48CE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00439D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建设原则</w:t>
            </w:r>
          </w:p>
        </w:tc>
        <w:tc>
          <w:tcPr>
            <w:tcW w:w="12672" w:type="dxa"/>
            <w:vAlign w:val="center"/>
          </w:tcPr>
          <w:p w14:paraId="08B981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现场照常生产，系统记录关键节点；保留纸质流程卡；不建设完整 MES、ERP 或完整 WMS。</w:t>
            </w:r>
          </w:p>
        </w:tc>
      </w:tr>
      <w:tr w14:paraId="3A1F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208BEF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核心目标</w:t>
            </w:r>
          </w:p>
        </w:tc>
        <w:tc>
          <w:tcPr>
            <w:tcW w:w="12672" w:type="dxa"/>
            <w:vAlign w:val="center"/>
          </w:tcPr>
          <w:p w14:paraId="59C4E9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物料批次追溯、生产过程留痕、检验返工闭环、产品库存流转、盘点调账、报废事实追溯、客户审核展示。</w:t>
            </w:r>
          </w:p>
        </w:tc>
      </w:tr>
      <w:tr w14:paraId="4A41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554896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本版重点</w:t>
            </w:r>
          </w:p>
        </w:tc>
        <w:tc>
          <w:tcPr>
            <w:tcW w:w="12672" w:type="dxa"/>
            <w:vAlign w:val="center"/>
          </w:tcPr>
          <w:p w14:paraId="2C855E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把 V6 的物料需求、物料预留/领料/退料、产品/半成品库存、产品流转、盘点、报废设计合并到原文档对应表。</w:t>
            </w:r>
          </w:p>
        </w:tc>
      </w:tr>
      <w:tr w14:paraId="3C5F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09F97D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表数量</w:t>
            </w:r>
          </w:p>
        </w:tc>
        <w:tc>
          <w:tcPr>
            <w:tcW w:w="12672" w:type="dxa"/>
            <w:vAlign w:val="center"/>
          </w:tcPr>
          <w:p w14:paraId="099C69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共 28 张表：系统权限与日志 8 张，工艺生产基础 12 张，库存追溯与流转 8 张。</w:t>
            </w:r>
          </w:p>
        </w:tc>
      </w:tr>
    </w:tbl>
    <w:p w14:paraId="1C084DC3">
      <w:pPr>
        <w:spacing w:after="60"/>
      </w:pPr>
    </w:p>
    <w:p w14:paraId="66830FCE">
      <w:pPr>
        <w:pStyle w:val="3"/>
        <w:spacing w:before="160" w:after="80"/>
      </w:pPr>
      <w:r>
        <w:rPr>
          <w:rFonts w:ascii="微软雅黑" w:hAnsi="微软雅黑" w:eastAsia="微软雅黑"/>
        </w:rPr>
        <w:t>一、设计口径与本次修正结论</w:t>
      </w:r>
    </w:p>
    <w:p w14:paraId="172581B1">
      <w:pPr>
        <w:spacing w:after="80"/>
      </w:pPr>
      <w:r>
        <w:rPr>
          <w:rFonts w:ascii="微软雅黑" w:hAnsi="微软雅黑" w:eastAsia="微软雅黑"/>
          <w:b w:val="0"/>
          <w:sz w:val="18"/>
        </w:rPr>
        <w:t>本版以原 V1.8 文档为基础，同时合并 V6 轻量安全版库存追溯设计。系统仍保持轻量化，不做完整 MES、ERP 或完整仓库系统，而是围绕“产品资料、工艺路线、工单、生产批次、物料需求、物料操作、报工、检验返工、产品库存流转、盘点、报废”建立可追溯数据库。</w:t>
      </w:r>
    </w:p>
    <w:p w14:paraId="68776D46">
      <w:pPr>
        <w:pStyle w:val="16"/>
        <w:spacing w:after="20"/>
      </w:pPr>
      <w:r>
        <w:rPr>
          <w:rFonts w:ascii="微软雅黑" w:hAnsi="微软雅黑" w:eastAsia="微软雅黑"/>
          <w:sz w:val="18"/>
        </w:rPr>
        <w:t>生产批次和库存批次分开理解：production_batches 表示这一批怎么生产；material_batches 表示物料库存批次；product_inventory_batches 表示成品/半成品库存批次。</w:t>
      </w:r>
    </w:p>
    <w:p w14:paraId="7C70B909">
      <w:pPr>
        <w:pStyle w:val="16"/>
        <w:spacing w:after="20"/>
      </w:pPr>
      <w:r>
        <w:rPr>
          <w:rFonts w:ascii="微软雅黑" w:hAnsi="微软雅黑" w:eastAsia="微软雅黑"/>
          <w:sz w:val="18"/>
        </w:rPr>
        <w:t>库存表保存当前数量：material_batches.quantity 表示物料当前库存；product_inventory_batches.quantity 表示成品/半成品当前库存。</w:t>
      </w:r>
    </w:p>
    <w:p w14:paraId="4002FA37">
      <w:pPr>
        <w:pStyle w:val="16"/>
        <w:spacing w:after="20"/>
      </w:pPr>
      <w:r>
        <w:rPr>
          <w:rFonts w:ascii="微软雅黑" w:hAnsi="微软雅黑" w:eastAsia="微软雅黑"/>
          <w:sz w:val="18"/>
        </w:rPr>
        <w:t>操作表保存变化过程：物料变化通过 batch_material_usages 记录；产品/半成品变化通过 product_flow_records 记录；盘点通过 inventory_stocktakes 记录并可直接调整库存。</w:t>
      </w:r>
    </w:p>
    <w:p w14:paraId="18711DAC">
      <w:pPr>
        <w:pStyle w:val="16"/>
        <w:spacing w:after="20"/>
      </w:pPr>
      <w:r>
        <w:rPr>
          <w:rFonts w:ascii="微软雅黑" w:hAnsi="微软雅黑" w:eastAsia="微软雅黑"/>
          <w:sz w:val="18"/>
        </w:rPr>
        <w:t>物料需求是计划事实：batch_material_requirement 不因领料、退料、报废而直接修改；报废补料新增需求并关联原需求和报废记录。</w:t>
      </w:r>
    </w:p>
    <w:p w14:paraId="58772EAF">
      <w:pPr>
        <w:pStyle w:val="16"/>
        <w:spacing w:after="20"/>
      </w:pPr>
      <w:r>
        <w:rPr>
          <w:rFonts w:ascii="微软雅黑" w:hAnsi="微软雅黑" w:eastAsia="微软雅黑"/>
          <w:sz w:val="18"/>
        </w:rPr>
        <w:t>第一版不强制统一库存流水：当前不引入完整 inventory_transaction，未来库存复杂化后再升级为统一库存对象、统一库存批次、统一库存流水。</w:t>
      </w:r>
    </w:p>
    <w:p w14:paraId="7656339E">
      <w:pPr>
        <w:pStyle w:val="16"/>
        <w:spacing w:after="20"/>
      </w:pPr>
      <w:r>
        <w:rPr>
          <w:rFonts w:ascii="微软雅黑" w:hAnsi="微软雅黑" w:eastAsia="微软雅黑"/>
          <w:sz w:val="18"/>
        </w:rPr>
        <w:t>后端事务必须保证一致性：每次领料、退料、产品入库、产品出库、盘点调整、库存内报废，都应在同一个事务中完成“写记录 + 更新库存”。</w:t>
      </w:r>
    </w:p>
    <w:p w14:paraId="17336A99">
      <w:pPr>
        <w:pStyle w:val="16"/>
        <w:spacing w:after="20"/>
      </w:pPr>
      <w:r>
        <w:rPr>
          <w:rFonts w:ascii="微软雅黑" w:hAnsi="微软雅黑" w:eastAsia="微软雅黑"/>
          <w:sz w:val="18"/>
        </w:rPr>
        <w:t>原文档中的系统权限、技术文件、工艺路线、工序、报工、检测、返工设计继续保留；库存相关表按 V6 新设计修正。</w:t>
      </w:r>
    </w:p>
    <w:p w14:paraId="22A51C45">
      <w:pPr>
        <w:pStyle w:val="3"/>
        <w:spacing w:before="160" w:after="80"/>
      </w:pPr>
      <w:r>
        <w:rPr>
          <w:rFonts w:ascii="微软雅黑" w:hAnsi="微软雅黑" w:eastAsia="微软雅黑"/>
        </w:rPr>
        <w:t>二、最终保留表清单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024"/>
        <w:gridCol w:w="2304"/>
        <w:gridCol w:w="8928"/>
      </w:tblGrid>
      <w:tr w14:paraId="69C5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0A146F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序号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76948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表名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3572F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8928" w:type="dxa"/>
            <w:shd w:val="clear" w:color="auto" w:fill="D9EAF7"/>
            <w:vAlign w:val="center"/>
          </w:tcPr>
          <w:p w14:paraId="1E9879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主要功能</w:t>
            </w:r>
          </w:p>
        </w:tc>
      </w:tr>
      <w:tr w14:paraId="79AB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51EECAC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w="3024" w:type="dxa"/>
            <w:vAlign w:val="center"/>
          </w:tcPr>
          <w:p w14:paraId="28A839F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users</w:t>
            </w:r>
          </w:p>
        </w:tc>
        <w:tc>
          <w:tcPr>
            <w:tcW w:w="2304" w:type="dxa"/>
            <w:vAlign w:val="center"/>
          </w:tcPr>
          <w:p w14:paraId="217EE7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用户表</w:t>
            </w:r>
          </w:p>
        </w:tc>
        <w:tc>
          <w:tcPr>
            <w:tcW w:w="8928" w:type="dxa"/>
            <w:vAlign w:val="center"/>
          </w:tcPr>
          <w:p w14:paraId="0AC993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账号、人员、岗位、登录身份。</w:t>
            </w:r>
          </w:p>
        </w:tc>
      </w:tr>
      <w:tr w14:paraId="3023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7C5D4E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w="3024" w:type="dxa"/>
            <w:vAlign w:val="center"/>
          </w:tcPr>
          <w:p w14:paraId="45CCEA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departments</w:t>
            </w:r>
          </w:p>
        </w:tc>
        <w:tc>
          <w:tcPr>
            <w:tcW w:w="2304" w:type="dxa"/>
            <w:vAlign w:val="center"/>
          </w:tcPr>
          <w:p w14:paraId="4A9ABC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部门表</w:t>
            </w:r>
          </w:p>
        </w:tc>
        <w:tc>
          <w:tcPr>
            <w:tcW w:w="8928" w:type="dxa"/>
            <w:vAlign w:val="center"/>
          </w:tcPr>
          <w:p w14:paraId="606B59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生产、质量、研发/工艺等组织信息。</w:t>
            </w:r>
          </w:p>
        </w:tc>
      </w:tr>
      <w:tr w14:paraId="35A96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1FF86F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w="3024" w:type="dxa"/>
            <w:vAlign w:val="center"/>
          </w:tcPr>
          <w:p w14:paraId="3614A3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roles</w:t>
            </w:r>
          </w:p>
        </w:tc>
        <w:tc>
          <w:tcPr>
            <w:tcW w:w="2304" w:type="dxa"/>
            <w:vAlign w:val="center"/>
          </w:tcPr>
          <w:p w14:paraId="744BFD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角色表</w:t>
            </w:r>
          </w:p>
        </w:tc>
        <w:tc>
          <w:tcPr>
            <w:tcW w:w="8928" w:type="dxa"/>
            <w:vAlign w:val="center"/>
          </w:tcPr>
          <w:p w14:paraId="2E9711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管理员、生产负责人、操作员、检验员等角色。</w:t>
            </w:r>
          </w:p>
        </w:tc>
      </w:tr>
      <w:tr w14:paraId="1D33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22F787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w="3024" w:type="dxa"/>
            <w:vAlign w:val="center"/>
          </w:tcPr>
          <w:p w14:paraId="782729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permissions</w:t>
            </w:r>
          </w:p>
        </w:tc>
        <w:tc>
          <w:tcPr>
            <w:tcW w:w="2304" w:type="dxa"/>
            <w:vAlign w:val="center"/>
          </w:tcPr>
          <w:p w14:paraId="0822E7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权限表</w:t>
            </w:r>
          </w:p>
        </w:tc>
        <w:tc>
          <w:tcPr>
            <w:tcW w:w="8928" w:type="dxa"/>
            <w:vAlign w:val="center"/>
          </w:tcPr>
          <w:p w14:paraId="1F0E66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菜单、按钮、接口级权限项。</w:t>
            </w:r>
          </w:p>
        </w:tc>
      </w:tr>
      <w:tr w14:paraId="7B37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2FEC78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w="3024" w:type="dxa"/>
            <w:vAlign w:val="center"/>
          </w:tcPr>
          <w:p w14:paraId="3EAEEA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user_roles</w:t>
            </w:r>
          </w:p>
        </w:tc>
        <w:tc>
          <w:tcPr>
            <w:tcW w:w="2304" w:type="dxa"/>
            <w:vAlign w:val="center"/>
          </w:tcPr>
          <w:p w14:paraId="7B44F4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用户角色关联表</w:t>
            </w:r>
          </w:p>
        </w:tc>
        <w:tc>
          <w:tcPr>
            <w:tcW w:w="8928" w:type="dxa"/>
            <w:vAlign w:val="center"/>
          </w:tcPr>
          <w:p w14:paraId="1AF49C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用户与角色 n 对 n 中间表。</w:t>
            </w:r>
          </w:p>
        </w:tc>
      </w:tr>
      <w:tr w14:paraId="3155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75556B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w="3024" w:type="dxa"/>
            <w:vAlign w:val="center"/>
          </w:tcPr>
          <w:p w14:paraId="6F80FC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role_permissions</w:t>
            </w:r>
          </w:p>
        </w:tc>
        <w:tc>
          <w:tcPr>
            <w:tcW w:w="2304" w:type="dxa"/>
            <w:vAlign w:val="center"/>
          </w:tcPr>
          <w:p w14:paraId="48F5D0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角色权限关联表</w:t>
            </w:r>
          </w:p>
        </w:tc>
        <w:tc>
          <w:tcPr>
            <w:tcW w:w="8928" w:type="dxa"/>
            <w:vAlign w:val="center"/>
          </w:tcPr>
          <w:p w14:paraId="663EBB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角色与权限 n 对 n 中间表。</w:t>
            </w:r>
          </w:p>
        </w:tc>
      </w:tr>
      <w:tr w14:paraId="0FA8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1C2FC7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w="3024" w:type="dxa"/>
            <w:vAlign w:val="center"/>
          </w:tcPr>
          <w:p w14:paraId="52335D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logs</w:t>
            </w:r>
          </w:p>
        </w:tc>
        <w:tc>
          <w:tcPr>
            <w:tcW w:w="2304" w:type="dxa"/>
            <w:vAlign w:val="center"/>
          </w:tcPr>
          <w:p w14:paraId="5CA1B8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日志表</w:t>
            </w:r>
          </w:p>
        </w:tc>
        <w:tc>
          <w:tcPr>
            <w:tcW w:w="8928" w:type="dxa"/>
            <w:vAlign w:val="center"/>
          </w:tcPr>
          <w:p w14:paraId="4CEBAC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登录、操作、异常、业务动作留痕。</w:t>
            </w:r>
          </w:p>
        </w:tc>
      </w:tr>
      <w:tr w14:paraId="519E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45684F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w="3024" w:type="dxa"/>
            <w:vAlign w:val="center"/>
          </w:tcPr>
          <w:p w14:paraId="2DEC23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refresh_tokens</w:t>
            </w:r>
          </w:p>
        </w:tc>
        <w:tc>
          <w:tcPr>
            <w:tcW w:w="2304" w:type="dxa"/>
            <w:vAlign w:val="center"/>
          </w:tcPr>
          <w:p w14:paraId="4BC470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用户登录令牌表</w:t>
            </w:r>
          </w:p>
        </w:tc>
        <w:tc>
          <w:tcPr>
            <w:tcW w:w="8928" w:type="dxa"/>
            <w:vAlign w:val="center"/>
          </w:tcPr>
          <w:p w14:paraId="698963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刷新令牌、登录态管理和定时清理。</w:t>
            </w:r>
          </w:p>
        </w:tc>
      </w:tr>
      <w:tr w14:paraId="4E93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7460C0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9</w:t>
            </w:r>
          </w:p>
        </w:tc>
        <w:tc>
          <w:tcPr>
            <w:tcW w:w="3024" w:type="dxa"/>
            <w:vAlign w:val="center"/>
          </w:tcPr>
          <w:p w14:paraId="23060F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product_categories</w:t>
            </w:r>
          </w:p>
        </w:tc>
        <w:tc>
          <w:tcPr>
            <w:tcW w:w="2304" w:type="dxa"/>
            <w:vAlign w:val="center"/>
          </w:tcPr>
          <w:p w14:paraId="0113F4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产品分类表</w:t>
            </w:r>
          </w:p>
        </w:tc>
        <w:tc>
          <w:tcPr>
            <w:tcW w:w="8928" w:type="dxa"/>
            <w:vAlign w:val="center"/>
          </w:tcPr>
          <w:p w14:paraId="7FD83A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区分成品、半成品、物料、辅料等分类。</w:t>
            </w:r>
          </w:p>
        </w:tc>
      </w:tr>
      <w:tr w14:paraId="467C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737335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10</w:t>
            </w:r>
          </w:p>
        </w:tc>
        <w:tc>
          <w:tcPr>
            <w:tcW w:w="3024" w:type="dxa"/>
            <w:vAlign w:val="center"/>
          </w:tcPr>
          <w:p w14:paraId="450433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products</w:t>
            </w:r>
          </w:p>
        </w:tc>
        <w:tc>
          <w:tcPr>
            <w:tcW w:w="2304" w:type="dxa"/>
            <w:vAlign w:val="center"/>
          </w:tcPr>
          <w:p w14:paraId="47E322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产品资料表</w:t>
            </w:r>
          </w:p>
        </w:tc>
        <w:tc>
          <w:tcPr>
            <w:tcW w:w="8928" w:type="dxa"/>
            <w:vAlign w:val="center"/>
          </w:tcPr>
          <w:p w14:paraId="7DC832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成品、半成品、原材料、外购件、辅料统一资料。</w:t>
            </w:r>
          </w:p>
        </w:tc>
      </w:tr>
      <w:tr w14:paraId="5C81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4CE0E2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11</w:t>
            </w:r>
          </w:p>
        </w:tc>
        <w:tc>
          <w:tcPr>
            <w:tcW w:w="3024" w:type="dxa"/>
            <w:vAlign w:val="center"/>
          </w:tcPr>
          <w:p w14:paraId="0C3D00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technical_files</w:t>
            </w:r>
          </w:p>
        </w:tc>
        <w:tc>
          <w:tcPr>
            <w:tcW w:w="2304" w:type="dxa"/>
            <w:vAlign w:val="center"/>
          </w:tcPr>
          <w:p w14:paraId="077D8B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技术文件表</w:t>
            </w:r>
          </w:p>
        </w:tc>
        <w:tc>
          <w:tcPr>
            <w:tcW w:w="8928" w:type="dxa"/>
            <w:vAlign w:val="center"/>
          </w:tcPr>
          <w:p w14:paraId="2490FE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规格书、SOP、检验规程、返工规程及版本。</w:t>
            </w:r>
          </w:p>
        </w:tc>
      </w:tr>
      <w:tr w14:paraId="1322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255A61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12</w:t>
            </w:r>
          </w:p>
        </w:tc>
        <w:tc>
          <w:tcPr>
            <w:tcW w:w="3024" w:type="dxa"/>
            <w:vAlign w:val="center"/>
          </w:tcPr>
          <w:p w14:paraId="2B45B3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process_routes</w:t>
            </w:r>
          </w:p>
        </w:tc>
        <w:tc>
          <w:tcPr>
            <w:tcW w:w="2304" w:type="dxa"/>
            <w:vAlign w:val="center"/>
          </w:tcPr>
          <w:p w14:paraId="2CA7F0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工艺路线表</w:t>
            </w:r>
          </w:p>
        </w:tc>
        <w:tc>
          <w:tcPr>
            <w:tcW w:w="8928" w:type="dxa"/>
            <w:vAlign w:val="center"/>
          </w:tcPr>
          <w:p w14:paraId="10F3FB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路线编号、名称、版本、状态。</w:t>
            </w:r>
          </w:p>
        </w:tc>
      </w:tr>
      <w:tr w14:paraId="1374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2FE627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13</w:t>
            </w:r>
          </w:p>
        </w:tc>
        <w:tc>
          <w:tcPr>
            <w:tcW w:w="3024" w:type="dxa"/>
            <w:vAlign w:val="center"/>
          </w:tcPr>
          <w:p w14:paraId="56D65A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process_steps</w:t>
            </w:r>
          </w:p>
        </w:tc>
        <w:tc>
          <w:tcPr>
            <w:tcW w:w="2304" w:type="dxa"/>
            <w:vAlign w:val="center"/>
          </w:tcPr>
          <w:p w14:paraId="4C241F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标准工序表</w:t>
            </w:r>
          </w:p>
        </w:tc>
        <w:tc>
          <w:tcPr>
            <w:tcW w:w="8928" w:type="dxa"/>
            <w:vAlign w:val="center"/>
          </w:tcPr>
          <w:p w14:paraId="2887AD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系统标准工序定义，如装配、焊接、调试、检验。</w:t>
            </w:r>
          </w:p>
        </w:tc>
      </w:tr>
      <w:tr w14:paraId="7DDA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36E9F9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14</w:t>
            </w:r>
          </w:p>
        </w:tc>
        <w:tc>
          <w:tcPr>
            <w:tcW w:w="3024" w:type="dxa"/>
            <w:vAlign w:val="center"/>
          </w:tcPr>
          <w:p w14:paraId="035DAD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process_route_steps</w:t>
            </w:r>
          </w:p>
        </w:tc>
        <w:tc>
          <w:tcPr>
            <w:tcW w:w="2304" w:type="dxa"/>
            <w:vAlign w:val="center"/>
          </w:tcPr>
          <w:p w14:paraId="1A85BA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工序明细表</w:t>
            </w:r>
          </w:p>
        </w:tc>
        <w:tc>
          <w:tcPr>
            <w:tcW w:w="8928" w:type="dxa"/>
            <w:vAlign w:val="center"/>
          </w:tcPr>
          <w:p w14:paraId="39ADD8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路线下的工序顺序、SOP、默认负责人。</w:t>
            </w:r>
          </w:p>
        </w:tc>
      </w:tr>
      <w:tr w14:paraId="4EA5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1997DF8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15</w:t>
            </w:r>
          </w:p>
        </w:tc>
        <w:tc>
          <w:tcPr>
            <w:tcW w:w="3024" w:type="dxa"/>
            <w:vAlign w:val="center"/>
          </w:tcPr>
          <w:p w14:paraId="35317C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product_materials</w:t>
            </w:r>
          </w:p>
        </w:tc>
        <w:tc>
          <w:tcPr>
            <w:tcW w:w="2304" w:type="dxa"/>
            <w:vAlign w:val="center"/>
          </w:tcPr>
          <w:p w14:paraId="58FFBA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产品物料清单表</w:t>
            </w:r>
          </w:p>
        </w:tc>
        <w:tc>
          <w:tcPr>
            <w:tcW w:w="8928" w:type="dxa"/>
            <w:vAlign w:val="center"/>
          </w:tcPr>
          <w:p w14:paraId="3E522A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产品或半成品需要哪些物料、单位用量。</w:t>
            </w:r>
          </w:p>
        </w:tc>
      </w:tr>
      <w:tr w14:paraId="313B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6983CE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16</w:t>
            </w:r>
          </w:p>
        </w:tc>
        <w:tc>
          <w:tcPr>
            <w:tcW w:w="3024" w:type="dxa"/>
            <w:vAlign w:val="center"/>
          </w:tcPr>
          <w:p w14:paraId="610635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route_step_materials</w:t>
            </w:r>
          </w:p>
        </w:tc>
        <w:tc>
          <w:tcPr>
            <w:tcW w:w="2304" w:type="dxa"/>
            <w:vAlign w:val="center"/>
          </w:tcPr>
          <w:p w14:paraId="5DB70A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工序用料关联表</w:t>
            </w:r>
          </w:p>
        </w:tc>
        <w:tc>
          <w:tcPr>
            <w:tcW w:w="8928" w:type="dxa"/>
            <w:vAlign w:val="center"/>
          </w:tcPr>
          <w:p w14:paraId="186929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工序与产品物料清单 n 对 n 中间表，可按第一版需要启用。</w:t>
            </w:r>
          </w:p>
        </w:tc>
      </w:tr>
      <w:tr w14:paraId="0981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2E3B6B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17</w:t>
            </w:r>
          </w:p>
        </w:tc>
        <w:tc>
          <w:tcPr>
            <w:tcW w:w="3024" w:type="dxa"/>
            <w:vAlign w:val="center"/>
          </w:tcPr>
          <w:p w14:paraId="1AA047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material_batches</w:t>
            </w:r>
          </w:p>
        </w:tc>
        <w:tc>
          <w:tcPr>
            <w:tcW w:w="2304" w:type="dxa"/>
            <w:vAlign w:val="center"/>
          </w:tcPr>
          <w:p w14:paraId="667049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物料批次表</w:t>
            </w:r>
          </w:p>
        </w:tc>
        <w:tc>
          <w:tcPr>
            <w:tcW w:w="8928" w:type="dxa"/>
            <w:vAlign w:val="center"/>
          </w:tcPr>
          <w:p w14:paraId="1E8ACA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物料批号、供应商、入库日期、当前轻量库存数量。</w:t>
            </w:r>
          </w:p>
        </w:tc>
      </w:tr>
      <w:tr w14:paraId="01E8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301A25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18</w:t>
            </w:r>
          </w:p>
        </w:tc>
        <w:tc>
          <w:tcPr>
            <w:tcW w:w="3024" w:type="dxa"/>
            <w:vAlign w:val="center"/>
          </w:tcPr>
          <w:p w14:paraId="1CB4AB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work_orders</w:t>
            </w:r>
          </w:p>
        </w:tc>
        <w:tc>
          <w:tcPr>
            <w:tcW w:w="2304" w:type="dxa"/>
            <w:vAlign w:val="center"/>
          </w:tcPr>
          <w:p w14:paraId="5C83FD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工单表</w:t>
            </w:r>
          </w:p>
        </w:tc>
        <w:tc>
          <w:tcPr>
            <w:tcW w:w="8928" w:type="dxa"/>
            <w:vAlign w:val="center"/>
          </w:tcPr>
          <w:p w14:paraId="0277CC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本次生产什么、生产多少、负责人和计划日期。</w:t>
            </w:r>
          </w:p>
        </w:tc>
      </w:tr>
      <w:tr w14:paraId="2864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087ACA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19</w:t>
            </w:r>
          </w:p>
        </w:tc>
        <w:tc>
          <w:tcPr>
            <w:tcW w:w="3024" w:type="dxa"/>
            <w:vAlign w:val="center"/>
          </w:tcPr>
          <w:p w14:paraId="5D4392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production_batches</w:t>
            </w:r>
          </w:p>
        </w:tc>
        <w:tc>
          <w:tcPr>
            <w:tcW w:w="2304" w:type="dxa"/>
            <w:vAlign w:val="center"/>
          </w:tcPr>
          <w:p w14:paraId="4C4538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生产批次表</w:t>
            </w:r>
          </w:p>
        </w:tc>
        <w:tc>
          <w:tcPr>
            <w:tcW w:w="8928" w:type="dxa"/>
            <w:vAlign w:val="center"/>
          </w:tcPr>
          <w:p w14:paraId="64D4C0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生产追溯主线，关联工单、路线、负责人。</w:t>
            </w:r>
          </w:p>
        </w:tc>
      </w:tr>
      <w:tr w14:paraId="39F22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6B10FA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20</w:t>
            </w:r>
          </w:p>
        </w:tc>
        <w:tc>
          <w:tcPr>
            <w:tcW w:w="3024" w:type="dxa"/>
            <w:vAlign w:val="center"/>
          </w:tcPr>
          <w:p w14:paraId="472B83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batch_step_records</w:t>
            </w:r>
          </w:p>
        </w:tc>
        <w:tc>
          <w:tcPr>
            <w:tcW w:w="2304" w:type="dxa"/>
            <w:vAlign w:val="center"/>
          </w:tcPr>
          <w:p w14:paraId="5B9B53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批次报工记录表</w:t>
            </w:r>
          </w:p>
        </w:tc>
        <w:tc>
          <w:tcPr>
            <w:tcW w:w="8928" w:type="dxa"/>
            <w:vAlign w:val="center"/>
          </w:tcPr>
          <w:p w14:paraId="1855DF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生产批次与工序明细之间的执行记录。</w:t>
            </w:r>
          </w:p>
        </w:tc>
      </w:tr>
      <w:tr w14:paraId="2DD3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0ABAD1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21</w:t>
            </w:r>
          </w:p>
        </w:tc>
        <w:tc>
          <w:tcPr>
            <w:tcW w:w="3024" w:type="dxa"/>
            <w:vAlign w:val="center"/>
          </w:tcPr>
          <w:p w14:paraId="1CD673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</w:t>
            </w:r>
          </w:p>
        </w:tc>
        <w:tc>
          <w:tcPr>
            <w:tcW w:w="2304" w:type="dxa"/>
            <w:vAlign w:val="center"/>
          </w:tcPr>
          <w:p w14:paraId="34142F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批次物料需求表</w:t>
            </w:r>
          </w:p>
        </w:tc>
        <w:tc>
          <w:tcPr>
            <w:tcW w:w="8928" w:type="dxa"/>
            <w:vAlign w:val="center"/>
          </w:tcPr>
          <w:p w14:paraId="192F0F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某生产批次需要哪些物料，作为计划事实。</w:t>
            </w:r>
          </w:p>
        </w:tc>
      </w:tr>
      <w:tr w14:paraId="2444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28E6EA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22</w:t>
            </w:r>
          </w:p>
        </w:tc>
        <w:tc>
          <w:tcPr>
            <w:tcW w:w="3024" w:type="dxa"/>
            <w:vAlign w:val="center"/>
          </w:tcPr>
          <w:p w14:paraId="6D7336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batch_material_usages</w:t>
            </w:r>
          </w:p>
        </w:tc>
        <w:tc>
          <w:tcPr>
            <w:tcW w:w="2304" w:type="dxa"/>
            <w:vAlign w:val="center"/>
          </w:tcPr>
          <w:p w14:paraId="71EE66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批次物料操作表</w:t>
            </w:r>
          </w:p>
        </w:tc>
        <w:tc>
          <w:tcPr>
            <w:tcW w:w="8928" w:type="dxa"/>
            <w:vAlign w:val="center"/>
          </w:tcPr>
          <w:p w14:paraId="59AA62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预留、取消预留、领料、退料记录。</w:t>
            </w:r>
          </w:p>
        </w:tc>
      </w:tr>
      <w:tr w14:paraId="3535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47434F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23</w:t>
            </w:r>
          </w:p>
        </w:tc>
        <w:tc>
          <w:tcPr>
            <w:tcW w:w="3024" w:type="dxa"/>
            <w:vAlign w:val="center"/>
          </w:tcPr>
          <w:p w14:paraId="04F5E5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inspection_records</w:t>
            </w:r>
          </w:p>
        </w:tc>
        <w:tc>
          <w:tcPr>
            <w:tcW w:w="2304" w:type="dxa"/>
            <w:vAlign w:val="center"/>
          </w:tcPr>
          <w:p w14:paraId="501E37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检测记录表</w:t>
            </w:r>
          </w:p>
        </w:tc>
        <w:tc>
          <w:tcPr>
            <w:tcW w:w="8928" w:type="dxa"/>
            <w:vAlign w:val="center"/>
          </w:tcPr>
          <w:p w14:paraId="673C7F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按生产批次记录检测结论、数量、附件。</w:t>
            </w:r>
          </w:p>
        </w:tc>
      </w:tr>
      <w:tr w14:paraId="78A9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18D931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24</w:t>
            </w:r>
          </w:p>
        </w:tc>
        <w:tc>
          <w:tcPr>
            <w:tcW w:w="3024" w:type="dxa"/>
            <w:vAlign w:val="center"/>
          </w:tcPr>
          <w:p w14:paraId="099C95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rework_records</w:t>
            </w:r>
          </w:p>
        </w:tc>
        <w:tc>
          <w:tcPr>
            <w:tcW w:w="2304" w:type="dxa"/>
            <w:vAlign w:val="center"/>
          </w:tcPr>
          <w:p w14:paraId="3A3D36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返工记录表</w:t>
            </w:r>
          </w:p>
        </w:tc>
        <w:tc>
          <w:tcPr>
            <w:tcW w:w="8928" w:type="dxa"/>
            <w:vAlign w:val="center"/>
          </w:tcPr>
          <w:p w14:paraId="5B0489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由检测记录生成，一条不合格/问题一条返工。</w:t>
            </w:r>
          </w:p>
        </w:tc>
      </w:tr>
      <w:tr w14:paraId="1EBD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3FE613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25</w:t>
            </w:r>
          </w:p>
        </w:tc>
        <w:tc>
          <w:tcPr>
            <w:tcW w:w="3024" w:type="dxa"/>
            <w:vAlign w:val="center"/>
          </w:tcPr>
          <w:p w14:paraId="4FFF2A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product_inventory_batches</w:t>
            </w:r>
          </w:p>
        </w:tc>
        <w:tc>
          <w:tcPr>
            <w:tcW w:w="2304" w:type="dxa"/>
            <w:vAlign w:val="center"/>
          </w:tcPr>
          <w:p w14:paraId="05E1A9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产品库存批次表</w:t>
            </w:r>
          </w:p>
        </w:tc>
        <w:tc>
          <w:tcPr>
            <w:tcW w:w="8928" w:type="dxa"/>
            <w:vAlign w:val="center"/>
          </w:tcPr>
          <w:p w14:paraId="745E70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成品、半成品当前库存，用于盘点和发货。</w:t>
            </w:r>
          </w:p>
        </w:tc>
      </w:tr>
      <w:tr w14:paraId="7D1F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386A08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26</w:t>
            </w:r>
          </w:p>
        </w:tc>
        <w:tc>
          <w:tcPr>
            <w:tcW w:w="3024" w:type="dxa"/>
            <w:vAlign w:val="center"/>
          </w:tcPr>
          <w:p w14:paraId="3AAD6E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product_flow_records</w:t>
            </w:r>
          </w:p>
        </w:tc>
        <w:tc>
          <w:tcPr>
            <w:tcW w:w="2304" w:type="dxa"/>
            <w:vAlign w:val="center"/>
          </w:tcPr>
          <w:p w14:paraId="5B11F5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产品流转记录表</w:t>
            </w:r>
          </w:p>
        </w:tc>
        <w:tc>
          <w:tcPr>
            <w:tcW w:w="8928" w:type="dxa"/>
            <w:vAlign w:val="center"/>
          </w:tcPr>
          <w:p w14:paraId="136033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成品、半成品入库、出库、发货、退回、盘点调整。</w:t>
            </w:r>
          </w:p>
        </w:tc>
      </w:tr>
      <w:tr w14:paraId="29F8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6FAA9D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27</w:t>
            </w:r>
          </w:p>
        </w:tc>
        <w:tc>
          <w:tcPr>
            <w:tcW w:w="3024" w:type="dxa"/>
            <w:vAlign w:val="center"/>
          </w:tcPr>
          <w:p w14:paraId="6E5F03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inventory_stocktakes</w:t>
            </w:r>
          </w:p>
        </w:tc>
        <w:tc>
          <w:tcPr>
            <w:tcW w:w="2304" w:type="dxa"/>
            <w:vAlign w:val="center"/>
          </w:tcPr>
          <w:p w14:paraId="346223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库存盘点台账</w:t>
            </w:r>
          </w:p>
        </w:tc>
        <w:tc>
          <w:tcPr>
            <w:tcW w:w="8928" w:type="dxa"/>
            <w:vAlign w:val="center"/>
          </w:tcPr>
          <w:p w14:paraId="4CC296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统一记录物料、半成品、成品盘点和调账依据。</w:t>
            </w:r>
          </w:p>
        </w:tc>
      </w:tr>
      <w:tr w14:paraId="3586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8" w:type="dxa"/>
            <w:vAlign w:val="center"/>
          </w:tcPr>
          <w:p w14:paraId="48A95A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28</w:t>
            </w:r>
          </w:p>
        </w:tc>
        <w:tc>
          <w:tcPr>
            <w:tcW w:w="3024" w:type="dxa"/>
            <w:vAlign w:val="center"/>
          </w:tcPr>
          <w:p w14:paraId="55355A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scrap_records</w:t>
            </w:r>
          </w:p>
        </w:tc>
        <w:tc>
          <w:tcPr>
            <w:tcW w:w="2304" w:type="dxa"/>
            <w:vAlign w:val="center"/>
          </w:tcPr>
          <w:p w14:paraId="7AB2AC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废品管理台账</w:t>
            </w:r>
          </w:p>
        </w:tc>
        <w:tc>
          <w:tcPr>
            <w:tcW w:w="8928" w:type="dxa"/>
            <w:vAlign w:val="center"/>
          </w:tcPr>
          <w:p w14:paraId="2526EE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记录物料、半成品、成品报废事实。</w:t>
            </w:r>
          </w:p>
        </w:tc>
      </w:tr>
    </w:tbl>
    <w:p w14:paraId="2A7D4C39">
      <w:pPr>
        <w:spacing w:after="60"/>
      </w:pPr>
    </w:p>
    <w:p w14:paraId="4976B4B2">
      <w:pPr>
        <w:pStyle w:val="3"/>
        <w:spacing w:before="160" w:after="80"/>
      </w:pPr>
      <w:r>
        <w:rPr>
          <w:rFonts w:ascii="微软雅黑" w:hAnsi="微软雅黑" w:eastAsia="微软雅黑"/>
        </w:rPr>
        <w:t>三、核心 ER 关系落库说明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1728"/>
        <w:gridCol w:w="3531"/>
        <w:gridCol w:w="6768"/>
      </w:tblGrid>
      <w:tr w14:paraId="4034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09E2D24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关系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07AEB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基数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78BB5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落库字段/表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704796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690F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261FA9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部门表 -&gt; 用户表</w:t>
            </w:r>
          </w:p>
        </w:tc>
        <w:tc>
          <w:tcPr>
            <w:tcW w:w="1728" w:type="dxa"/>
            <w:vAlign w:val="center"/>
          </w:tcPr>
          <w:p w14:paraId="10AE40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400BC3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users.department_id</w:t>
            </w:r>
          </w:p>
        </w:tc>
        <w:tc>
          <w:tcPr>
            <w:tcW w:w="6768" w:type="dxa"/>
            <w:vAlign w:val="center"/>
          </w:tcPr>
          <w:p w14:paraId="208BE7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一个部门下有多个用户。</w:t>
            </w:r>
          </w:p>
        </w:tc>
      </w:tr>
      <w:tr w14:paraId="0D29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6BF250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用户表 -&gt; 日志表</w:t>
            </w:r>
          </w:p>
        </w:tc>
        <w:tc>
          <w:tcPr>
            <w:tcW w:w="1728" w:type="dxa"/>
            <w:vAlign w:val="center"/>
          </w:tcPr>
          <w:p w14:paraId="7728EB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3494EB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logs.user_id</w:t>
            </w:r>
          </w:p>
        </w:tc>
        <w:tc>
          <w:tcPr>
            <w:tcW w:w="6768" w:type="dxa"/>
            <w:vAlign w:val="center"/>
          </w:tcPr>
          <w:p w14:paraId="65A49A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一个用户可产生多条操作日志。</w:t>
            </w:r>
          </w:p>
        </w:tc>
      </w:tr>
      <w:tr w14:paraId="2375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021E84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用户表 &lt;-&gt; 角色表</w:t>
            </w:r>
          </w:p>
        </w:tc>
        <w:tc>
          <w:tcPr>
            <w:tcW w:w="1728" w:type="dxa"/>
            <w:vAlign w:val="center"/>
          </w:tcPr>
          <w:p w14:paraId="5010F5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n</w:t>
            </w:r>
          </w:p>
        </w:tc>
        <w:tc>
          <w:tcPr>
            <w:tcW w:w="3312" w:type="dxa"/>
            <w:vAlign w:val="center"/>
          </w:tcPr>
          <w:p w14:paraId="6A1595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user_roles</w:t>
            </w:r>
          </w:p>
        </w:tc>
        <w:tc>
          <w:tcPr>
            <w:tcW w:w="6768" w:type="dxa"/>
            <w:vAlign w:val="center"/>
          </w:tcPr>
          <w:p w14:paraId="2C4AA4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必须用中间表，不用 users.role_ids。</w:t>
            </w:r>
          </w:p>
        </w:tc>
      </w:tr>
      <w:tr w14:paraId="58B9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6CA66B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角色表 &lt;-&gt; 权限表</w:t>
            </w:r>
          </w:p>
        </w:tc>
        <w:tc>
          <w:tcPr>
            <w:tcW w:w="1728" w:type="dxa"/>
            <w:vAlign w:val="center"/>
          </w:tcPr>
          <w:p w14:paraId="1AFC51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n</w:t>
            </w:r>
          </w:p>
        </w:tc>
        <w:tc>
          <w:tcPr>
            <w:tcW w:w="3312" w:type="dxa"/>
            <w:vAlign w:val="center"/>
          </w:tcPr>
          <w:p w14:paraId="4533E3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role_permissions</w:t>
            </w:r>
          </w:p>
        </w:tc>
        <w:tc>
          <w:tcPr>
            <w:tcW w:w="6768" w:type="dxa"/>
            <w:vAlign w:val="center"/>
          </w:tcPr>
          <w:p w14:paraId="58FD32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必须用中间表，不用 roles.permission_ids。</w:t>
            </w:r>
          </w:p>
        </w:tc>
      </w:tr>
      <w:tr w14:paraId="1926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45DC82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产品分类表 -&gt; 产品资料表</w:t>
            </w:r>
          </w:p>
        </w:tc>
        <w:tc>
          <w:tcPr>
            <w:tcW w:w="1728" w:type="dxa"/>
            <w:vAlign w:val="center"/>
          </w:tcPr>
          <w:p w14:paraId="4294AB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255886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products.category_id</w:t>
            </w:r>
          </w:p>
        </w:tc>
        <w:tc>
          <w:tcPr>
            <w:tcW w:w="6768" w:type="dxa"/>
            <w:vAlign w:val="center"/>
          </w:tcPr>
          <w:p w14:paraId="7F0771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一个分类下有多个产品/物料。</w:t>
            </w:r>
          </w:p>
        </w:tc>
      </w:tr>
      <w:tr w14:paraId="5722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149F7A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产品资料表 -&gt; 技术文件表</w:t>
            </w:r>
          </w:p>
        </w:tc>
        <w:tc>
          <w:tcPr>
            <w:tcW w:w="1728" w:type="dxa"/>
            <w:vAlign w:val="center"/>
          </w:tcPr>
          <w:p w14:paraId="300BEB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1</w:t>
            </w:r>
          </w:p>
        </w:tc>
        <w:tc>
          <w:tcPr>
            <w:tcW w:w="3312" w:type="dxa"/>
            <w:vAlign w:val="center"/>
          </w:tcPr>
          <w:p w14:paraId="0E2562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products.spec_file_id</w:t>
            </w:r>
          </w:p>
        </w:tc>
        <w:tc>
          <w:tcPr>
            <w:tcW w:w="6768" w:type="dxa"/>
            <w:vAlign w:val="center"/>
          </w:tcPr>
          <w:p w14:paraId="560BD6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产品可关联规格书。</w:t>
            </w:r>
          </w:p>
        </w:tc>
      </w:tr>
      <w:tr w14:paraId="795C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0D0FE3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技术文件表 -&gt; 工序明细表</w:t>
            </w:r>
          </w:p>
        </w:tc>
        <w:tc>
          <w:tcPr>
            <w:tcW w:w="1728" w:type="dxa"/>
            <w:vAlign w:val="center"/>
          </w:tcPr>
          <w:p w14:paraId="23F52B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6490D0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process_route_steps.sop_file_id</w:t>
            </w:r>
          </w:p>
        </w:tc>
        <w:tc>
          <w:tcPr>
            <w:tcW w:w="6768" w:type="dxa"/>
            <w:vAlign w:val="center"/>
          </w:tcPr>
          <w:p w14:paraId="218264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工序可关联实际使用 SOP。</w:t>
            </w:r>
          </w:p>
        </w:tc>
      </w:tr>
      <w:tr w14:paraId="01FD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169176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工艺路线表 -&gt; 工序明细表</w:t>
            </w:r>
          </w:p>
        </w:tc>
        <w:tc>
          <w:tcPr>
            <w:tcW w:w="1728" w:type="dxa"/>
            <w:vAlign w:val="center"/>
          </w:tcPr>
          <w:p w14:paraId="14CF2B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122CC2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process_route_steps.route_id</w:t>
            </w:r>
          </w:p>
        </w:tc>
        <w:tc>
          <w:tcPr>
            <w:tcW w:w="6768" w:type="dxa"/>
            <w:vAlign w:val="center"/>
          </w:tcPr>
          <w:p w14:paraId="54FA17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一条路线由多道工序组成。</w:t>
            </w:r>
          </w:p>
        </w:tc>
      </w:tr>
      <w:tr w14:paraId="3485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6591D4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标准工序表 -&gt; 工序明细表</w:t>
            </w:r>
          </w:p>
        </w:tc>
        <w:tc>
          <w:tcPr>
            <w:tcW w:w="1728" w:type="dxa"/>
            <w:vAlign w:val="center"/>
          </w:tcPr>
          <w:p w14:paraId="7853E9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45B328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process_route_steps.process_step_id</w:t>
            </w:r>
          </w:p>
        </w:tc>
        <w:tc>
          <w:tcPr>
            <w:tcW w:w="6768" w:type="dxa"/>
            <w:vAlign w:val="center"/>
          </w:tcPr>
          <w:p w14:paraId="48318F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同一标准工序可出现在多条路线中。</w:t>
            </w:r>
          </w:p>
        </w:tc>
      </w:tr>
      <w:tr w14:paraId="64D7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716E16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产品资料表 -&gt; 工艺路线表</w:t>
            </w:r>
          </w:p>
        </w:tc>
        <w:tc>
          <w:tcPr>
            <w:tcW w:w="1728" w:type="dxa"/>
            <w:vAlign w:val="center"/>
          </w:tcPr>
          <w:p w14:paraId="61CAEF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1</w:t>
            </w:r>
          </w:p>
        </w:tc>
        <w:tc>
          <w:tcPr>
            <w:tcW w:w="3312" w:type="dxa"/>
            <w:vAlign w:val="center"/>
          </w:tcPr>
          <w:p w14:paraId="28A049D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products.default_route_id</w:t>
            </w:r>
          </w:p>
        </w:tc>
        <w:tc>
          <w:tcPr>
            <w:tcW w:w="6768" w:type="dxa"/>
            <w:vAlign w:val="center"/>
          </w:tcPr>
          <w:p w14:paraId="2ECBFE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多个产品可复用一条默认路线。</w:t>
            </w:r>
          </w:p>
        </w:tc>
      </w:tr>
      <w:tr w14:paraId="7BB6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7D623D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产品资料表 -&gt; 产品物料清单表</w:t>
            </w:r>
          </w:p>
        </w:tc>
        <w:tc>
          <w:tcPr>
            <w:tcW w:w="1728" w:type="dxa"/>
            <w:vAlign w:val="center"/>
          </w:tcPr>
          <w:p w14:paraId="7B3E90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501B74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product_materials.product_id</w:t>
            </w:r>
          </w:p>
        </w:tc>
        <w:tc>
          <w:tcPr>
            <w:tcW w:w="6768" w:type="dxa"/>
            <w:vAlign w:val="center"/>
          </w:tcPr>
          <w:p w14:paraId="7F035E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一个产品包含多个标准用料项。</w:t>
            </w:r>
          </w:p>
        </w:tc>
      </w:tr>
      <w:tr w14:paraId="1DEA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2D63D4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产品物料清单表 -&gt; 产品资料表</w:t>
            </w:r>
          </w:p>
        </w:tc>
        <w:tc>
          <w:tcPr>
            <w:tcW w:w="1728" w:type="dxa"/>
            <w:vAlign w:val="center"/>
          </w:tcPr>
          <w:p w14:paraId="7F4653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1</w:t>
            </w:r>
          </w:p>
        </w:tc>
        <w:tc>
          <w:tcPr>
            <w:tcW w:w="3312" w:type="dxa"/>
            <w:vAlign w:val="center"/>
          </w:tcPr>
          <w:p w14:paraId="78AE28F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product_materials.material_product_id</w:t>
            </w:r>
          </w:p>
        </w:tc>
        <w:tc>
          <w:tcPr>
            <w:tcW w:w="6768" w:type="dxa"/>
            <w:vAlign w:val="center"/>
          </w:tcPr>
          <w:p w14:paraId="18A6A1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每条用料项引用一个物料、半成品或辅料。</w:t>
            </w:r>
          </w:p>
        </w:tc>
      </w:tr>
      <w:tr w14:paraId="7781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069FCB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工序明细表 &lt;-&gt; 产品物料清单表</w:t>
            </w:r>
          </w:p>
        </w:tc>
        <w:tc>
          <w:tcPr>
            <w:tcW w:w="1728" w:type="dxa"/>
            <w:vAlign w:val="center"/>
          </w:tcPr>
          <w:p w14:paraId="2CCD8B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n</w:t>
            </w:r>
          </w:p>
        </w:tc>
        <w:tc>
          <w:tcPr>
            <w:tcW w:w="3312" w:type="dxa"/>
            <w:vAlign w:val="center"/>
          </w:tcPr>
          <w:p w14:paraId="6FD68B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route_step_materials</w:t>
            </w:r>
          </w:p>
        </w:tc>
        <w:tc>
          <w:tcPr>
            <w:tcW w:w="6768" w:type="dxa"/>
            <w:vAlign w:val="center"/>
          </w:tcPr>
          <w:p w14:paraId="5B7FF2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说明某道工序对应哪些用料项，第一版可选启用。</w:t>
            </w:r>
          </w:p>
        </w:tc>
      </w:tr>
      <w:tr w14:paraId="1B25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30AC69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产品资料表 -&gt; 物料批次表</w:t>
            </w:r>
          </w:p>
        </w:tc>
        <w:tc>
          <w:tcPr>
            <w:tcW w:w="1728" w:type="dxa"/>
            <w:vAlign w:val="center"/>
          </w:tcPr>
          <w:p w14:paraId="09B9AB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3FC650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material_batches.product_id</w:t>
            </w:r>
          </w:p>
        </w:tc>
        <w:tc>
          <w:tcPr>
            <w:tcW w:w="6768" w:type="dxa"/>
            <w:vAlign w:val="center"/>
          </w:tcPr>
          <w:p w14:paraId="4D5798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同一种物料可有多个库存批次。</w:t>
            </w:r>
          </w:p>
        </w:tc>
      </w:tr>
      <w:tr w14:paraId="7734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74BBC7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工单表 -&gt; 生产批次表</w:t>
            </w:r>
          </w:p>
        </w:tc>
        <w:tc>
          <w:tcPr>
            <w:tcW w:w="1728" w:type="dxa"/>
            <w:vAlign w:val="center"/>
          </w:tcPr>
          <w:p w14:paraId="60C6DA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433293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production_batches.work_order_id</w:t>
            </w:r>
          </w:p>
        </w:tc>
        <w:tc>
          <w:tcPr>
            <w:tcW w:w="6768" w:type="dxa"/>
            <w:vAlign w:val="center"/>
          </w:tcPr>
          <w:p w14:paraId="10E75D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一个工单可拆多个生产批次。</w:t>
            </w:r>
          </w:p>
        </w:tc>
      </w:tr>
      <w:tr w14:paraId="0489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51F4DF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生产批次表 &lt;-&gt; 工序明细表</w:t>
            </w:r>
          </w:p>
        </w:tc>
        <w:tc>
          <w:tcPr>
            <w:tcW w:w="1728" w:type="dxa"/>
            <w:vAlign w:val="center"/>
          </w:tcPr>
          <w:p w14:paraId="7E1175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n 的执行结果</w:t>
            </w:r>
          </w:p>
        </w:tc>
        <w:tc>
          <w:tcPr>
            <w:tcW w:w="3312" w:type="dxa"/>
            <w:vAlign w:val="center"/>
          </w:tcPr>
          <w:p w14:paraId="52C7EF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batch_step_records</w:t>
            </w:r>
          </w:p>
        </w:tc>
        <w:tc>
          <w:tcPr>
            <w:tcW w:w="6768" w:type="dxa"/>
            <w:vAlign w:val="center"/>
          </w:tcPr>
          <w:p w14:paraId="2A1746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报工记录承载“某批次执行某工序”。</w:t>
            </w:r>
          </w:p>
        </w:tc>
      </w:tr>
      <w:tr w14:paraId="49C4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43EF40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生产批次表 -&gt; 批次物料需求表</w:t>
            </w:r>
          </w:p>
        </w:tc>
        <w:tc>
          <w:tcPr>
            <w:tcW w:w="1728" w:type="dxa"/>
            <w:vAlign w:val="center"/>
          </w:tcPr>
          <w:p w14:paraId="2CD832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29E4D6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batch_material_requirement.batch_id</w:t>
            </w:r>
          </w:p>
        </w:tc>
        <w:tc>
          <w:tcPr>
            <w:tcW w:w="6768" w:type="dxa"/>
            <w:vAlign w:val="center"/>
          </w:tcPr>
          <w:p w14:paraId="6F687FD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生产批次生成计划用料需求。</w:t>
            </w:r>
          </w:p>
        </w:tc>
      </w:tr>
      <w:tr w14:paraId="2DED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1EFD8C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批次物料需求表 -&gt; 产品物料清单表</w:t>
            </w:r>
          </w:p>
        </w:tc>
        <w:tc>
          <w:tcPr>
            <w:tcW w:w="1728" w:type="dxa"/>
            <w:vAlign w:val="center"/>
          </w:tcPr>
          <w:p w14:paraId="063013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1</w:t>
            </w:r>
          </w:p>
        </w:tc>
        <w:tc>
          <w:tcPr>
            <w:tcW w:w="3312" w:type="dxa"/>
            <w:vAlign w:val="center"/>
          </w:tcPr>
          <w:p w14:paraId="687E87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batch_material_requirement.product_materials_id</w:t>
            </w:r>
          </w:p>
        </w:tc>
        <w:tc>
          <w:tcPr>
            <w:tcW w:w="6768" w:type="dxa"/>
            <w:vAlign w:val="center"/>
          </w:tcPr>
          <w:p w14:paraId="3CD4D6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需求可来源于标准 BOM。</w:t>
            </w:r>
          </w:p>
        </w:tc>
      </w:tr>
      <w:tr w14:paraId="71E7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042BD3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批次物料需求表 -&gt; 报废记录表</w:t>
            </w:r>
          </w:p>
        </w:tc>
        <w:tc>
          <w:tcPr>
            <w:tcW w:w="1728" w:type="dxa"/>
            <w:vAlign w:val="center"/>
          </w:tcPr>
          <w:p w14:paraId="05DCD9B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1 可空</w:t>
            </w:r>
          </w:p>
        </w:tc>
        <w:tc>
          <w:tcPr>
            <w:tcW w:w="3312" w:type="dxa"/>
            <w:vAlign w:val="center"/>
          </w:tcPr>
          <w:p w14:paraId="7A2E67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batch_material_requirement.source_scrap_id</w:t>
            </w:r>
          </w:p>
        </w:tc>
        <w:tc>
          <w:tcPr>
            <w:tcW w:w="6768" w:type="dxa"/>
            <w:vAlign w:val="center"/>
          </w:tcPr>
          <w:p w14:paraId="3B141B3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报废补料需求关联来源报废记录。</w:t>
            </w:r>
          </w:p>
        </w:tc>
      </w:tr>
      <w:tr w14:paraId="411DE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3C95E6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生产批次表 &lt;-&gt; 物料批次表</w:t>
            </w:r>
          </w:p>
        </w:tc>
        <w:tc>
          <w:tcPr>
            <w:tcW w:w="1728" w:type="dxa"/>
            <w:vAlign w:val="center"/>
          </w:tcPr>
          <w:p w14:paraId="7E0C7D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 对 n 的物料操作</w:t>
            </w:r>
          </w:p>
        </w:tc>
        <w:tc>
          <w:tcPr>
            <w:tcW w:w="3312" w:type="dxa"/>
            <w:vAlign w:val="center"/>
          </w:tcPr>
          <w:p w14:paraId="37F46D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batch_material_usages</w:t>
            </w:r>
          </w:p>
        </w:tc>
        <w:tc>
          <w:tcPr>
            <w:tcW w:w="6768" w:type="dxa"/>
            <w:vAlign w:val="center"/>
          </w:tcPr>
          <w:p w14:paraId="5BADAC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预留、领料、退料均记录在物料操作表。</w:t>
            </w:r>
          </w:p>
        </w:tc>
      </w:tr>
      <w:tr w14:paraId="011A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7B02BD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生产批次表 -&gt; 检测记录表</w:t>
            </w:r>
          </w:p>
        </w:tc>
        <w:tc>
          <w:tcPr>
            <w:tcW w:w="1728" w:type="dxa"/>
            <w:vAlign w:val="center"/>
          </w:tcPr>
          <w:p w14:paraId="0D2B1E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070E9E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inspection_records.batch_id</w:t>
            </w:r>
          </w:p>
        </w:tc>
        <w:tc>
          <w:tcPr>
            <w:tcW w:w="6768" w:type="dxa"/>
            <w:vAlign w:val="center"/>
          </w:tcPr>
          <w:p w14:paraId="0BEE02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一个批次可有终检、复检等多条检测记录。</w:t>
            </w:r>
          </w:p>
        </w:tc>
      </w:tr>
      <w:tr w14:paraId="77BE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1432C3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检测记录表 -&gt; 返工记录表</w:t>
            </w:r>
          </w:p>
        </w:tc>
        <w:tc>
          <w:tcPr>
            <w:tcW w:w="1728" w:type="dxa"/>
            <w:vAlign w:val="center"/>
          </w:tcPr>
          <w:p w14:paraId="0C3546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7D6D1AC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rework_records.source_inspection_id</w:t>
            </w:r>
          </w:p>
        </w:tc>
        <w:tc>
          <w:tcPr>
            <w:tcW w:w="6768" w:type="dxa"/>
            <w:vAlign w:val="center"/>
          </w:tcPr>
          <w:p w14:paraId="0D7D3A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一条检测记录可生成多条返工记录。</w:t>
            </w:r>
          </w:p>
        </w:tc>
      </w:tr>
      <w:tr w14:paraId="4327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3C9CD1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生产批次表 -&gt; 产品库存批次表</w:t>
            </w:r>
          </w:p>
        </w:tc>
        <w:tc>
          <w:tcPr>
            <w:tcW w:w="1728" w:type="dxa"/>
            <w:vAlign w:val="center"/>
          </w:tcPr>
          <w:p w14:paraId="75F029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2186EC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product_inventory_batches.batch_id</w:t>
            </w:r>
          </w:p>
        </w:tc>
        <w:tc>
          <w:tcPr>
            <w:tcW w:w="6768" w:type="dxa"/>
            <w:vAlign w:val="center"/>
          </w:tcPr>
          <w:p w14:paraId="379AA7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一个生产批次可形成半成品/成品库存批次。</w:t>
            </w:r>
          </w:p>
        </w:tc>
      </w:tr>
      <w:tr w14:paraId="49BE9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69E33A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产品库存批次表 -&gt; 产品流转记录表</w:t>
            </w:r>
          </w:p>
        </w:tc>
        <w:tc>
          <w:tcPr>
            <w:tcW w:w="1728" w:type="dxa"/>
            <w:vAlign w:val="center"/>
          </w:tcPr>
          <w:p w14:paraId="223CCB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1715EB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product_flow_records.inventory_id</w:t>
            </w:r>
          </w:p>
        </w:tc>
        <w:tc>
          <w:tcPr>
            <w:tcW w:w="6768" w:type="dxa"/>
            <w:vAlign w:val="center"/>
          </w:tcPr>
          <w:p w14:paraId="39CDDD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每条入库、出库、退回、调整均关联库存批次。</w:t>
            </w:r>
          </w:p>
        </w:tc>
      </w:tr>
      <w:tr w14:paraId="2E1B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47478B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库存批次 -&gt; 库存盘点台账</w:t>
            </w:r>
          </w:p>
        </w:tc>
        <w:tc>
          <w:tcPr>
            <w:tcW w:w="1728" w:type="dxa"/>
            <w:vAlign w:val="center"/>
          </w:tcPr>
          <w:p w14:paraId="315423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5E7CC5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inventory_stocktakes.inventory_batch_id</w:t>
            </w:r>
          </w:p>
        </w:tc>
        <w:tc>
          <w:tcPr>
            <w:tcW w:w="6768" w:type="dxa"/>
            <w:vAlign w:val="center"/>
          </w:tcPr>
          <w:p w14:paraId="5BB388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根据 inventory_type 指向 material_batches 或 product_inventory_batches。</w:t>
            </w:r>
          </w:p>
        </w:tc>
      </w:tr>
      <w:tr w14:paraId="1F50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0" w:type="dxa"/>
            <w:vAlign w:val="center"/>
          </w:tcPr>
          <w:p w14:paraId="53360B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库存/生产批次 -&gt; 废品管理台账</w:t>
            </w:r>
          </w:p>
        </w:tc>
        <w:tc>
          <w:tcPr>
            <w:tcW w:w="1728" w:type="dxa"/>
            <w:vAlign w:val="center"/>
          </w:tcPr>
          <w:p w14:paraId="02B4E7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对 n</w:t>
            </w:r>
          </w:p>
        </w:tc>
        <w:tc>
          <w:tcPr>
            <w:tcW w:w="3312" w:type="dxa"/>
            <w:vAlign w:val="center"/>
          </w:tcPr>
          <w:p w14:paraId="0382A9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scrap_records</w:t>
            </w:r>
          </w:p>
        </w:tc>
        <w:tc>
          <w:tcPr>
            <w:tcW w:w="6768" w:type="dxa"/>
            <w:vAlign w:val="center"/>
          </w:tcPr>
          <w:p w14:paraId="2F762E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报废可关联物料批次、产品库存批次或生产批次。</w:t>
            </w:r>
          </w:p>
        </w:tc>
      </w:tr>
    </w:tbl>
    <w:p w14:paraId="77281EA5">
      <w:pPr>
        <w:spacing w:after="60"/>
      </w:pPr>
    </w:p>
    <w:p w14:paraId="1926FCC0">
      <w:pPr>
        <w:pStyle w:val="3"/>
        <w:spacing w:before="160" w:after="80"/>
      </w:pPr>
      <w:r>
        <w:rPr>
          <w:rFonts w:ascii="微软雅黑" w:hAnsi="微软雅黑" w:eastAsia="微软雅黑"/>
        </w:rPr>
        <w:t>四、核心业务数据流</w:t>
      </w:r>
    </w:p>
    <w:p w14:paraId="4644A41D">
      <w:pPr>
        <w:spacing w:after="80"/>
      </w:pPr>
      <w:r>
        <w:rPr>
          <w:rFonts w:ascii="微软雅黑" w:hAnsi="微软雅黑" w:eastAsia="微软雅黑"/>
          <w:b w:val="0"/>
          <w:sz w:val="18"/>
        </w:rPr>
        <w:t>主线为：维护基础资料 -&gt; 添加产品 -&gt; 维护工艺路线和物料清单 -&gt; 创建工单 -&gt; 生成生产批次 -&gt; 生成物料需求 -&gt; 物料预留 -&gt; 物料领料 -&gt; 生产报工 -&gt; 检测返工 -&gt; 报废补料/退料 -&gt; 半成品/成品入库 -&gt; 出库/发货/退回 -&gt; 盘点调账 -&gt; 追溯查询。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320"/>
        <w:gridCol w:w="8352"/>
      </w:tblGrid>
      <w:tr w14:paraId="27E6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247B8F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流程节点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F9A9E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主要表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0ED0B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70B9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767302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维护基础资料</w:t>
            </w:r>
          </w:p>
        </w:tc>
        <w:tc>
          <w:tcPr>
            <w:tcW w:w="4320" w:type="dxa"/>
            <w:vAlign w:val="center"/>
          </w:tcPr>
          <w:p w14:paraId="4D8D4C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users, departments, roles, permissions, technical_files, product_categories</w:t>
            </w:r>
          </w:p>
        </w:tc>
        <w:tc>
          <w:tcPr>
            <w:tcW w:w="8352" w:type="dxa"/>
            <w:vAlign w:val="center"/>
          </w:tcPr>
          <w:p w14:paraId="71C0DF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维护人员、权限、产品分类和技术文件。</w:t>
            </w:r>
          </w:p>
        </w:tc>
      </w:tr>
      <w:tr w14:paraId="221D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33E1D7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添加产品</w:t>
            </w:r>
          </w:p>
        </w:tc>
        <w:tc>
          <w:tcPr>
            <w:tcW w:w="4320" w:type="dxa"/>
            <w:vAlign w:val="center"/>
          </w:tcPr>
          <w:p w14:paraId="78A981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products</w:t>
            </w:r>
          </w:p>
        </w:tc>
        <w:tc>
          <w:tcPr>
            <w:tcW w:w="8352" w:type="dxa"/>
            <w:vAlign w:val="center"/>
          </w:tcPr>
          <w:p w14:paraId="0F0F66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产品、半成品、物料、辅料统一维护，通过 product_categories.product_attribute 区分。</w:t>
            </w:r>
          </w:p>
        </w:tc>
      </w:tr>
      <w:tr w14:paraId="7C2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337DBA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维护工艺路线</w:t>
            </w:r>
          </w:p>
        </w:tc>
        <w:tc>
          <w:tcPr>
            <w:tcW w:w="4320" w:type="dxa"/>
            <w:vAlign w:val="center"/>
          </w:tcPr>
          <w:p w14:paraId="3A2ABB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process_steps, process_routes, process_route_steps</w:t>
            </w:r>
          </w:p>
        </w:tc>
        <w:tc>
          <w:tcPr>
            <w:tcW w:w="8352" w:type="dxa"/>
            <w:vAlign w:val="center"/>
          </w:tcPr>
          <w:p w14:paraId="5E3099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路线可复用；工序明细记录顺序、SOP、默认负责人。</w:t>
            </w:r>
          </w:p>
        </w:tc>
      </w:tr>
      <w:tr w14:paraId="47BB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24EC15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维护物料清单</w:t>
            </w:r>
          </w:p>
        </w:tc>
        <w:tc>
          <w:tcPr>
            <w:tcW w:w="4320" w:type="dxa"/>
            <w:vAlign w:val="center"/>
          </w:tcPr>
          <w:p w14:paraId="79981A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product_materials, route_step_materials</w:t>
            </w:r>
          </w:p>
        </w:tc>
        <w:tc>
          <w:tcPr>
            <w:tcW w:w="8352" w:type="dxa"/>
            <w:vAlign w:val="center"/>
          </w:tcPr>
          <w:p w14:paraId="314181C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产品物料清单记录单位用量；工序用料关联表可按第一版需要启用。</w:t>
            </w:r>
          </w:p>
        </w:tc>
      </w:tr>
      <w:tr w14:paraId="17DE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634309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物料初始入库</w:t>
            </w:r>
          </w:p>
        </w:tc>
        <w:tc>
          <w:tcPr>
            <w:tcW w:w="4320" w:type="dxa"/>
            <w:vAlign w:val="center"/>
          </w:tcPr>
          <w:p w14:paraId="7626B6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material_batches</w:t>
            </w:r>
          </w:p>
        </w:tc>
        <w:tc>
          <w:tcPr>
            <w:tcW w:w="8352" w:type="dxa"/>
            <w:vAlign w:val="center"/>
          </w:tcPr>
          <w:p w14:paraId="5CBC309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外购物料新增库存批次，并记录 initial_quantity、quantity、supplier_name、received_date。</w:t>
            </w:r>
          </w:p>
        </w:tc>
      </w:tr>
      <w:tr w14:paraId="06A6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330EDB1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创建工单</w:t>
            </w:r>
          </w:p>
        </w:tc>
        <w:tc>
          <w:tcPr>
            <w:tcW w:w="4320" w:type="dxa"/>
            <w:vAlign w:val="center"/>
          </w:tcPr>
          <w:p w14:paraId="72B531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work_orders</w:t>
            </w:r>
          </w:p>
        </w:tc>
        <w:tc>
          <w:tcPr>
            <w:tcW w:w="8352" w:type="dxa"/>
            <w:vAlign w:val="center"/>
          </w:tcPr>
          <w:p w14:paraId="3892B9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确定生产产品、数量、质量等级、计划日期和负责人。</w:t>
            </w:r>
          </w:p>
        </w:tc>
      </w:tr>
      <w:tr w14:paraId="3A8B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1460F6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生成生产批次</w:t>
            </w:r>
          </w:p>
        </w:tc>
        <w:tc>
          <w:tcPr>
            <w:tcW w:w="4320" w:type="dxa"/>
            <w:vAlign w:val="center"/>
          </w:tcPr>
          <w:p w14:paraId="1C15778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production_batches, batch_step_records</w:t>
            </w:r>
          </w:p>
        </w:tc>
        <w:tc>
          <w:tcPr>
            <w:tcW w:w="8352" w:type="dxa"/>
            <w:vAlign w:val="center"/>
          </w:tcPr>
          <w:p w14:paraId="6A5918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生产批次作为追溯主线，可按路线生成报工任务。</w:t>
            </w:r>
          </w:p>
        </w:tc>
      </w:tr>
      <w:tr w14:paraId="35B3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1A2D0E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生成物料需求</w:t>
            </w:r>
          </w:p>
        </w:tc>
        <w:tc>
          <w:tcPr>
            <w:tcW w:w="4320" w:type="dxa"/>
            <w:vAlign w:val="center"/>
          </w:tcPr>
          <w:p w14:paraId="39EBA8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</w:t>
            </w:r>
          </w:p>
        </w:tc>
        <w:tc>
          <w:tcPr>
            <w:tcW w:w="8352" w:type="dxa"/>
            <w:vAlign w:val="center"/>
          </w:tcPr>
          <w:p w14:paraId="06F7BF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按 BOM 和 planned_quantity 生成计划需求；报废补料新增 scrap_replenish 需求。</w:t>
            </w:r>
          </w:p>
        </w:tc>
      </w:tr>
      <w:tr w14:paraId="1D39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4063D7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物料分配与领退</w:t>
            </w:r>
          </w:p>
        </w:tc>
        <w:tc>
          <w:tcPr>
            <w:tcW w:w="4320" w:type="dxa"/>
            <w:vAlign w:val="center"/>
          </w:tcPr>
          <w:p w14:paraId="0FE837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batch_material_usages, material_batches</w:t>
            </w:r>
          </w:p>
        </w:tc>
        <w:tc>
          <w:tcPr>
            <w:tcW w:w="8352" w:type="dxa"/>
            <w:vAlign w:val="center"/>
          </w:tcPr>
          <w:p w14:paraId="455B5B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reserve 不扣库存，issue 扣库存，return 加库存，unreserve 不改库存。</w:t>
            </w:r>
          </w:p>
        </w:tc>
      </w:tr>
      <w:tr w14:paraId="0762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21556F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检测与返工</w:t>
            </w:r>
          </w:p>
        </w:tc>
        <w:tc>
          <w:tcPr>
            <w:tcW w:w="4320" w:type="dxa"/>
            <w:vAlign w:val="center"/>
          </w:tcPr>
          <w:p w14:paraId="42F915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inspection_records, rework_records</w:t>
            </w:r>
          </w:p>
        </w:tc>
        <w:tc>
          <w:tcPr>
            <w:tcW w:w="8352" w:type="dxa"/>
            <w:vAlign w:val="center"/>
          </w:tcPr>
          <w:p w14:paraId="08019C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检测按批次记录；返工从检测记录生成，一条问题一条返工。</w:t>
            </w:r>
          </w:p>
        </w:tc>
      </w:tr>
      <w:tr w14:paraId="44B2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7C3615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产品库存流转</w:t>
            </w:r>
          </w:p>
        </w:tc>
        <w:tc>
          <w:tcPr>
            <w:tcW w:w="4320" w:type="dxa"/>
            <w:vAlign w:val="center"/>
          </w:tcPr>
          <w:p w14:paraId="6C2C47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product_inventory_batches, product_flow_records</w:t>
            </w:r>
          </w:p>
        </w:tc>
        <w:tc>
          <w:tcPr>
            <w:tcW w:w="8352" w:type="dxa"/>
            <w:vAlign w:val="center"/>
          </w:tcPr>
          <w:p w14:paraId="7A5C0E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半成品/成品入库、出库、发货、退回、盘点调整同步更新当前库存。</w:t>
            </w:r>
          </w:p>
        </w:tc>
      </w:tr>
      <w:tr w14:paraId="565F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397922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报废管理</w:t>
            </w:r>
          </w:p>
        </w:tc>
        <w:tc>
          <w:tcPr>
            <w:tcW w:w="4320" w:type="dxa"/>
            <w:vAlign w:val="center"/>
          </w:tcPr>
          <w:p w14:paraId="359B53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scrap_records, batch_material_requirement, product_flow_records</w:t>
            </w:r>
          </w:p>
        </w:tc>
        <w:tc>
          <w:tcPr>
            <w:tcW w:w="8352" w:type="dxa"/>
            <w:vAlign w:val="center"/>
          </w:tcPr>
          <w:p w14:paraId="792EAC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记录报废事实；库存内报废扣库存；生产中已领料后报废不重复扣库存；需要补料时新增需求。</w:t>
            </w:r>
          </w:p>
        </w:tc>
      </w:tr>
      <w:tr w14:paraId="222D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44A5F4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库存盘点</w:t>
            </w:r>
          </w:p>
        </w:tc>
        <w:tc>
          <w:tcPr>
            <w:tcW w:w="4320" w:type="dxa"/>
            <w:vAlign w:val="center"/>
          </w:tcPr>
          <w:p w14:paraId="1E86CE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inventory_stocktakes, material_batches, product_inventory_batches</w:t>
            </w:r>
          </w:p>
        </w:tc>
        <w:tc>
          <w:tcPr>
            <w:tcW w:w="8352" w:type="dxa"/>
            <w:vAlign w:val="center"/>
          </w:tcPr>
          <w:p w14:paraId="73A0F2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记录账面、实盘、差异和调整人；确认后更新对应库存。</w:t>
            </w:r>
          </w:p>
        </w:tc>
      </w:tr>
      <w:tr w14:paraId="21CE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8" w:type="dxa"/>
            <w:vAlign w:val="center"/>
          </w:tcPr>
          <w:p w14:paraId="763851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追溯查询</w:t>
            </w:r>
          </w:p>
        </w:tc>
        <w:tc>
          <w:tcPr>
            <w:tcW w:w="4320" w:type="dxa"/>
            <w:vAlign w:val="center"/>
          </w:tcPr>
          <w:p w14:paraId="68D8F7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视图/接口</w:t>
            </w:r>
          </w:p>
        </w:tc>
        <w:tc>
          <w:tcPr>
            <w:tcW w:w="8352" w:type="dxa"/>
            <w:vAlign w:val="center"/>
          </w:tcPr>
          <w:p w14:paraId="6657A0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通过物料批次、生产批次、检测记录、库存流转、盘点和报废记录拼接查询。</w:t>
            </w:r>
          </w:p>
        </w:tc>
      </w:tr>
    </w:tbl>
    <w:p w14:paraId="7462198A">
      <w:pPr>
        <w:spacing w:after="60"/>
      </w:pPr>
    </w:p>
    <w:p w14:paraId="7A042AAD">
      <w:pPr>
        <w:pStyle w:val="3"/>
        <w:spacing w:before="160" w:after="80"/>
      </w:pPr>
      <w:r>
        <w:rPr>
          <w:rFonts w:ascii="微软雅黑" w:hAnsi="微软雅黑" w:eastAsia="微软雅黑"/>
        </w:rPr>
        <w:t>五、统一审计字段说明</w:t>
      </w:r>
    </w:p>
    <w:p w14:paraId="31F41834">
      <w:pPr>
        <w:spacing w:after="80"/>
      </w:pPr>
      <w:r>
        <w:rPr>
          <w:rFonts w:ascii="微软雅黑" w:hAnsi="微软雅黑" w:eastAsia="微软雅黑"/>
          <w:b w:val="0"/>
          <w:sz w:val="18"/>
        </w:rPr>
        <w:t>日志表用于记录详细操作流水，但业务表仍应保存创建人、最后修改人、软删除人及对应时间。前者像操作录像，后者像数据档案封面，两者不冲突。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72"/>
        <w:gridCol w:w="2592"/>
        <w:gridCol w:w="8208"/>
      </w:tblGrid>
      <w:tr w14:paraId="2C6A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962EE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字段名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7514C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中文名称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0FA4E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0FFECD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适用说明</w:t>
            </w:r>
          </w:p>
        </w:tc>
      </w:tr>
      <w:tr w14:paraId="33B7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1538E2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872" w:type="dxa"/>
            <w:vAlign w:val="center"/>
          </w:tcPr>
          <w:p w14:paraId="002F0C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592" w:type="dxa"/>
            <w:vAlign w:val="center"/>
          </w:tcPr>
          <w:p w14:paraId="2CF672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8208" w:type="dxa"/>
            <w:vAlign w:val="center"/>
          </w:tcPr>
          <w:p w14:paraId="0283EA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2A30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088A80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872" w:type="dxa"/>
            <w:vAlign w:val="center"/>
          </w:tcPr>
          <w:p w14:paraId="7DFC82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592" w:type="dxa"/>
            <w:vAlign w:val="center"/>
          </w:tcPr>
          <w:p w14:paraId="34DFCC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8208" w:type="dxa"/>
            <w:vAlign w:val="center"/>
          </w:tcPr>
          <w:p w14:paraId="047BCB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4EE6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58A284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872" w:type="dxa"/>
            <w:vAlign w:val="center"/>
          </w:tcPr>
          <w:p w14:paraId="61ED0E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592" w:type="dxa"/>
            <w:vAlign w:val="center"/>
          </w:tcPr>
          <w:p w14:paraId="4A0B85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8208" w:type="dxa"/>
            <w:vAlign w:val="center"/>
          </w:tcPr>
          <w:p w14:paraId="3508359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0826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2ED97A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872" w:type="dxa"/>
            <w:vAlign w:val="center"/>
          </w:tcPr>
          <w:p w14:paraId="68716E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592" w:type="dxa"/>
            <w:vAlign w:val="center"/>
          </w:tcPr>
          <w:p w14:paraId="6EB411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8208" w:type="dxa"/>
            <w:vAlign w:val="center"/>
          </w:tcPr>
          <w:p w14:paraId="679D26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0B92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3D7A14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872" w:type="dxa"/>
            <w:vAlign w:val="center"/>
          </w:tcPr>
          <w:p w14:paraId="408D27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592" w:type="dxa"/>
            <w:vAlign w:val="center"/>
          </w:tcPr>
          <w:p w14:paraId="505FD9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8208" w:type="dxa"/>
            <w:vAlign w:val="center"/>
          </w:tcPr>
          <w:p w14:paraId="67CC51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 未删除，1 已删除</w:t>
            </w:r>
          </w:p>
        </w:tc>
      </w:tr>
      <w:tr w14:paraId="5430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45B343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872" w:type="dxa"/>
            <w:vAlign w:val="center"/>
          </w:tcPr>
          <w:p w14:paraId="338D52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592" w:type="dxa"/>
            <w:vAlign w:val="center"/>
          </w:tcPr>
          <w:p w14:paraId="18B5043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8208" w:type="dxa"/>
            <w:vAlign w:val="center"/>
          </w:tcPr>
          <w:p w14:paraId="36FE53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软删除人</w:t>
            </w:r>
          </w:p>
        </w:tc>
      </w:tr>
      <w:tr w14:paraId="6DF0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4A2AF8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872" w:type="dxa"/>
            <w:vAlign w:val="center"/>
          </w:tcPr>
          <w:p w14:paraId="77730D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592" w:type="dxa"/>
            <w:vAlign w:val="center"/>
          </w:tcPr>
          <w:p w14:paraId="64279F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8208" w:type="dxa"/>
            <w:vAlign w:val="center"/>
          </w:tcPr>
          <w:p w14:paraId="38C8BC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0AC978F3">
      <w:pPr>
        <w:spacing w:after="60"/>
      </w:pPr>
    </w:p>
    <w:p w14:paraId="787CF350">
      <w:pPr>
        <w:spacing w:after="80"/>
      </w:pPr>
      <w:r>
        <w:rPr>
          <w:rFonts w:ascii="微软雅黑" w:hAnsi="微软雅黑" w:eastAsia="微软雅黑"/>
          <w:b w:val="0"/>
          <w:sz w:val="18"/>
        </w:rPr>
        <w:t>说明：业务核心表建议全部使用上述审计字段；用户角色、角色权限、登录令牌等纯关联或系统表可按实际需要简化。</w:t>
      </w:r>
    </w:p>
    <w:p w14:paraId="3E8F8CAB">
      <w:pPr>
        <w:pStyle w:val="3"/>
        <w:spacing w:before="160" w:after="80"/>
      </w:pPr>
      <w:r>
        <w:rPr>
          <w:rFonts w:ascii="微软雅黑" w:hAnsi="微软雅黑" w:eastAsia="微软雅黑"/>
        </w:rPr>
        <w:t>六、详细字段设计</w:t>
      </w:r>
    </w:p>
    <w:p w14:paraId="5DF822C6">
      <w:pPr>
        <w:pStyle w:val="4"/>
        <w:spacing w:before="100" w:after="80"/>
      </w:pPr>
      <w:r>
        <w:rPr>
          <w:rFonts w:ascii="微软雅黑" w:hAnsi="微软雅黑" w:eastAsia="微软雅黑"/>
        </w:rPr>
        <w:t>6.1 users 用户表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60EE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DB259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6DB46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752D0DF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86646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4C21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C5DAF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7ABDCC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用户ID</w:t>
            </w:r>
          </w:p>
        </w:tc>
        <w:tc>
          <w:tcPr>
            <w:tcW w:w="3600" w:type="dxa"/>
            <w:vAlign w:val="center"/>
          </w:tcPr>
          <w:p w14:paraId="77411E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E3DBD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4B40B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BFFB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username</w:t>
            </w:r>
          </w:p>
        </w:tc>
        <w:tc>
          <w:tcPr>
            <w:tcW w:w="2088" w:type="dxa"/>
            <w:vAlign w:val="center"/>
          </w:tcPr>
          <w:p w14:paraId="4ADAF1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登录账号</w:t>
            </w:r>
          </w:p>
        </w:tc>
        <w:tc>
          <w:tcPr>
            <w:tcW w:w="3600" w:type="dxa"/>
            <w:vAlign w:val="center"/>
          </w:tcPr>
          <w:p w14:paraId="109A18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NOT NULL</w:t>
            </w:r>
          </w:p>
        </w:tc>
        <w:tc>
          <w:tcPr>
            <w:tcW w:w="6048" w:type="dxa"/>
            <w:vAlign w:val="center"/>
          </w:tcPr>
          <w:p w14:paraId="6A8D4E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用于登录</w:t>
            </w:r>
          </w:p>
        </w:tc>
      </w:tr>
      <w:tr w14:paraId="7F269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6CEF2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password_hash</w:t>
            </w:r>
          </w:p>
        </w:tc>
        <w:tc>
          <w:tcPr>
            <w:tcW w:w="2088" w:type="dxa"/>
            <w:vAlign w:val="center"/>
          </w:tcPr>
          <w:p w14:paraId="0E45DC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密码加密值</w:t>
            </w:r>
          </w:p>
        </w:tc>
        <w:tc>
          <w:tcPr>
            <w:tcW w:w="3600" w:type="dxa"/>
            <w:vAlign w:val="center"/>
          </w:tcPr>
          <w:p w14:paraId="56B4B7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NOT NULL</w:t>
            </w:r>
          </w:p>
        </w:tc>
        <w:tc>
          <w:tcPr>
            <w:tcW w:w="6048" w:type="dxa"/>
            <w:vAlign w:val="center"/>
          </w:tcPr>
          <w:p w14:paraId="7E0C2D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保存加密密码</w:t>
            </w:r>
          </w:p>
        </w:tc>
      </w:tr>
      <w:tr w14:paraId="6C8D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5EC74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real_name</w:t>
            </w:r>
          </w:p>
        </w:tc>
        <w:tc>
          <w:tcPr>
            <w:tcW w:w="2088" w:type="dxa"/>
            <w:vAlign w:val="center"/>
          </w:tcPr>
          <w:p w14:paraId="0BF1DC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姓名</w:t>
            </w:r>
          </w:p>
        </w:tc>
        <w:tc>
          <w:tcPr>
            <w:tcW w:w="3600" w:type="dxa"/>
            <w:vAlign w:val="center"/>
          </w:tcPr>
          <w:p w14:paraId="5D36F3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15B5D7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人员姓名</w:t>
            </w:r>
          </w:p>
        </w:tc>
      </w:tr>
      <w:tr w14:paraId="0759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AA3E3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department_id</w:t>
            </w:r>
          </w:p>
        </w:tc>
        <w:tc>
          <w:tcPr>
            <w:tcW w:w="2088" w:type="dxa"/>
            <w:vAlign w:val="center"/>
          </w:tcPr>
          <w:p w14:paraId="38E1C5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部门ID</w:t>
            </w:r>
          </w:p>
        </w:tc>
        <w:tc>
          <w:tcPr>
            <w:tcW w:w="3600" w:type="dxa"/>
            <w:vAlign w:val="center"/>
          </w:tcPr>
          <w:p w14:paraId="47D4F7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BA117E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departments.id</w:t>
            </w:r>
          </w:p>
        </w:tc>
      </w:tr>
      <w:tr w14:paraId="44BA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A61B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post_name</w:t>
            </w:r>
          </w:p>
        </w:tc>
        <w:tc>
          <w:tcPr>
            <w:tcW w:w="2088" w:type="dxa"/>
            <w:vAlign w:val="center"/>
          </w:tcPr>
          <w:p w14:paraId="48EE6F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岗位</w:t>
            </w:r>
          </w:p>
        </w:tc>
        <w:tc>
          <w:tcPr>
            <w:tcW w:w="3600" w:type="dxa"/>
            <w:vAlign w:val="center"/>
          </w:tcPr>
          <w:p w14:paraId="0DF8A5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65CB8F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定人定岗展示</w:t>
            </w:r>
          </w:p>
        </w:tc>
      </w:tr>
      <w:tr w14:paraId="4BA1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48D4D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phone</w:t>
            </w:r>
          </w:p>
        </w:tc>
        <w:tc>
          <w:tcPr>
            <w:tcW w:w="2088" w:type="dxa"/>
            <w:vAlign w:val="center"/>
          </w:tcPr>
          <w:p w14:paraId="5D1B7C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联系方式</w:t>
            </w:r>
          </w:p>
        </w:tc>
        <w:tc>
          <w:tcPr>
            <w:tcW w:w="3600" w:type="dxa"/>
            <w:vAlign w:val="center"/>
          </w:tcPr>
          <w:p w14:paraId="4B6761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0F16B4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0FF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69617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1A0E96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47B0C4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BDCE9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0E763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75898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79AC2C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2BA310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B2510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ECD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B5BD2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75F5DDC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58F4F9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295EB1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567E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0FD43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03B32C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6EC2C4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1F1C6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93E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139B4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585CF6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430734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7684B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EE7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915F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4E0649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204C92C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01D854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6526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54A30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672A6D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25BD2D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00D1C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5D0D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D2B83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6AB134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09F635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4AE73F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1E7F354F">
      <w:pPr>
        <w:spacing w:after="60"/>
      </w:pPr>
    </w:p>
    <w:p w14:paraId="4946CB5F">
      <w:pPr>
        <w:pStyle w:val="4"/>
        <w:spacing w:before="100" w:after="80"/>
      </w:pPr>
      <w:r>
        <w:rPr>
          <w:rFonts w:ascii="微软雅黑" w:hAnsi="微软雅黑" w:eastAsia="微软雅黑"/>
        </w:rPr>
        <w:t>6.2 departments 部门表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67F8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AC2B0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5EB94D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F200E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02F473A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4562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E9499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63C97B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部门ID</w:t>
            </w:r>
          </w:p>
        </w:tc>
        <w:tc>
          <w:tcPr>
            <w:tcW w:w="3600" w:type="dxa"/>
            <w:vAlign w:val="center"/>
          </w:tcPr>
          <w:p w14:paraId="28024D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08F764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6E3A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CDD7F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department_name</w:t>
            </w:r>
          </w:p>
        </w:tc>
        <w:tc>
          <w:tcPr>
            <w:tcW w:w="2088" w:type="dxa"/>
            <w:vAlign w:val="center"/>
          </w:tcPr>
          <w:p w14:paraId="59D2AC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部门名称</w:t>
            </w:r>
          </w:p>
        </w:tc>
        <w:tc>
          <w:tcPr>
            <w:tcW w:w="3600" w:type="dxa"/>
            <w:vAlign w:val="center"/>
          </w:tcPr>
          <w:p w14:paraId="589242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6A9954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如生产部、质量部、研发/工艺部</w:t>
            </w:r>
          </w:p>
        </w:tc>
      </w:tr>
      <w:tr w14:paraId="466C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A25F9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department_code</w:t>
            </w:r>
          </w:p>
        </w:tc>
        <w:tc>
          <w:tcPr>
            <w:tcW w:w="2088" w:type="dxa"/>
            <w:vAlign w:val="center"/>
          </w:tcPr>
          <w:p w14:paraId="786F54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部门编码</w:t>
            </w:r>
          </w:p>
        </w:tc>
        <w:tc>
          <w:tcPr>
            <w:tcW w:w="3600" w:type="dxa"/>
            <w:vAlign w:val="center"/>
          </w:tcPr>
          <w:p w14:paraId="56B869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NULL</w:t>
            </w:r>
          </w:p>
        </w:tc>
        <w:tc>
          <w:tcPr>
            <w:tcW w:w="6048" w:type="dxa"/>
            <w:vAlign w:val="center"/>
          </w:tcPr>
          <w:p w14:paraId="08EBB3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6C2E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D6781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parent_id</w:t>
            </w:r>
          </w:p>
        </w:tc>
        <w:tc>
          <w:tcPr>
            <w:tcW w:w="2088" w:type="dxa"/>
            <w:vAlign w:val="center"/>
          </w:tcPr>
          <w:p w14:paraId="492094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上级部门ID</w:t>
            </w:r>
          </w:p>
        </w:tc>
        <w:tc>
          <w:tcPr>
            <w:tcW w:w="3600" w:type="dxa"/>
            <w:vAlign w:val="center"/>
          </w:tcPr>
          <w:p w14:paraId="24AA7C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A7503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可选层级，关联 departments.id</w:t>
            </w:r>
          </w:p>
        </w:tc>
      </w:tr>
      <w:tr w14:paraId="4A6C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0BCA0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3C2826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2C3D6F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41BD58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38653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AEFA2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4B7B7A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343003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7E0C2B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补充说明</w:t>
            </w:r>
          </w:p>
        </w:tc>
      </w:tr>
      <w:tr w14:paraId="32C6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B1784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C08DA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28AFB2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8280A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48459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A672E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3C7227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4ACA29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165719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D49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CBFC4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46CD9E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1568F4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F170E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4F1F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2564C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5CBAF7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3B3674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483C6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0B89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DBEC0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7C0198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0B362A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4F678B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7D15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2F66D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7F2B92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5A0841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392F5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72E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91D6E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79EFBC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48B196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8DBAA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263F1158">
      <w:pPr>
        <w:spacing w:after="60"/>
      </w:pPr>
    </w:p>
    <w:p w14:paraId="1E622388">
      <w:pPr>
        <w:pStyle w:val="4"/>
        <w:spacing w:before="100" w:after="80"/>
      </w:pPr>
      <w:r>
        <w:rPr>
          <w:rFonts w:ascii="微软雅黑" w:hAnsi="微软雅黑" w:eastAsia="微软雅黑"/>
        </w:rPr>
        <w:t>6.3 roles 角色表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580E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F4074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4E5F48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AD4B8B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77626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26EDC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95C5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04B140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角色ID</w:t>
            </w:r>
          </w:p>
        </w:tc>
        <w:tc>
          <w:tcPr>
            <w:tcW w:w="3600" w:type="dxa"/>
            <w:vAlign w:val="center"/>
          </w:tcPr>
          <w:p w14:paraId="505AC0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7E7F7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3AA1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5FA7F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role_name</w:t>
            </w:r>
          </w:p>
        </w:tc>
        <w:tc>
          <w:tcPr>
            <w:tcW w:w="2088" w:type="dxa"/>
            <w:vAlign w:val="center"/>
          </w:tcPr>
          <w:p w14:paraId="6FB335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角色名称</w:t>
            </w:r>
          </w:p>
        </w:tc>
        <w:tc>
          <w:tcPr>
            <w:tcW w:w="3600" w:type="dxa"/>
            <w:vAlign w:val="center"/>
          </w:tcPr>
          <w:p w14:paraId="0832E0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3AB0B6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角色名称</w:t>
            </w:r>
          </w:p>
        </w:tc>
      </w:tr>
      <w:tr w14:paraId="2896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EB7F9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role_code</w:t>
            </w:r>
          </w:p>
        </w:tc>
        <w:tc>
          <w:tcPr>
            <w:tcW w:w="2088" w:type="dxa"/>
            <w:vAlign w:val="center"/>
          </w:tcPr>
          <w:p w14:paraId="018DDD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角色编码</w:t>
            </w:r>
          </w:p>
        </w:tc>
        <w:tc>
          <w:tcPr>
            <w:tcW w:w="3600" w:type="dxa"/>
            <w:vAlign w:val="center"/>
          </w:tcPr>
          <w:p w14:paraId="6025FD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NOT NULL</w:t>
            </w:r>
          </w:p>
        </w:tc>
        <w:tc>
          <w:tcPr>
            <w:tcW w:w="6048" w:type="dxa"/>
            <w:vAlign w:val="center"/>
          </w:tcPr>
          <w:p w14:paraId="0993A4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程序识别</w:t>
            </w:r>
          </w:p>
        </w:tc>
      </w:tr>
      <w:tr w14:paraId="7334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DA084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4D3663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78BA0F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5CB4F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3EFE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AB066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2BEDD9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52CDAB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3C9804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4ED5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3EF8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734E7C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306E26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C29F3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6965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A40BD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46C466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2ACDEB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501167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4A14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81581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63CD96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59EF91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F79A9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F2D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C457D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61AC91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55B7B0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25509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1977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648D5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25AD28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7E1486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39E349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0294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3CC3F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1D40B7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7DBFCA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E8EAA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214F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8BAED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78D5E5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27C67A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6C4EF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04AE7347">
      <w:pPr>
        <w:spacing w:after="60"/>
      </w:pPr>
    </w:p>
    <w:p w14:paraId="06B44DEE">
      <w:pPr>
        <w:pStyle w:val="4"/>
        <w:spacing w:before="100" w:after="80"/>
      </w:pPr>
      <w:r>
        <w:rPr>
          <w:rFonts w:ascii="微软雅黑" w:hAnsi="微软雅黑" w:eastAsia="微软雅黑"/>
        </w:rPr>
        <w:t>6.4 permissions 权限表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4C50B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6CA1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9AD4D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5BA5A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8212F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489F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87B55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451403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权限ID</w:t>
            </w:r>
          </w:p>
        </w:tc>
        <w:tc>
          <w:tcPr>
            <w:tcW w:w="3600" w:type="dxa"/>
            <w:vAlign w:val="center"/>
          </w:tcPr>
          <w:p w14:paraId="3A4FA6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187FAD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558B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6A57B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permission_name</w:t>
            </w:r>
          </w:p>
        </w:tc>
        <w:tc>
          <w:tcPr>
            <w:tcW w:w="2088" w:type="dxa"/>
            <w:vAlign w:val="center"/>
          </w:tcPr>
          <w:p w14:paraId="105371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权限名称</w:t>
            </w:r>
          </w:p>
        </w:tc>
        <w:tc>
          <w:tcPr>
            <w:tcW w:w="3600" w:type="dxa"/>
            <w:vAlign w:val="center"/>
          </w:tcPr>
          <w:p w14:paraId="125D0F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70D294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如生产批次查看</w:t>
            </w:r>
          </w:p>
        </w:tc>
      </w:tr>
      <w:tr w14:paraId="23C7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AFBDA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permission_code</w:t>
            </w:r>
          </w:p>
        </w:tc>
        <w:tc>
          <w:tcPr>
            <w:tcW w:w="2088" w:type="dxa"/>
            <w:vAlign w:val="center"/>
          </w:tcPr>
          <w:p w14:paraId="377288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权限编码</w:t>
            </w:r>
          </w:p>
        </w:tc>
        <w:tc>
          <w:tcPr>
            <w:tcW w:w="3600" w:type="dxa"/>
            <w:vAlign w:val="center"/>
          </w:tcPr>
          <w:p w14:paraId="78CE2C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VARCHAR(150) UNIQUE NOT NULL</w:t>
            </w:r>
          </w:p>
        </w:tc>
        <w:tc>
          <w:tcPr>
            <w:tcW w:w="6048" w:type="dxa"/>
            <w:vAlign w:val="center"/>
          </w:tcPr>
          <w:p w14:paraId="4F9A14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 production_batch:view</w:t>
            </w:r>
          </w:p>
        </w:tc>
      </w:tr>
      <w:tr w14:paraId="731C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5AA1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module</w:t>
            </w:r>
          </w:p>
        </w:tc>
        <w:tc>
          <w:tcPr>
            <w:tcW w:w="2088" w:type="dxa"/>
            <w:vAlign w:val="center"/>
          </w:tcPr>
          <w:p w14:paraId="1CE641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所属模块</w:t>
            </w:r>
          </w:p>
        </w:tc>
        <w:tc>
          <w:tcPr>
            <w:tcW w:w="3600" w:type="dxa"/>
            <w:vAlign w:val="center"/>
          </w:tcPr>
          <w:p w14:paraId="705634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7BCDE6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模块编码</w:t>
            </w:r>
          </w:p>
        </w:tc>
      </w:tr>
      <w:tr w14:paraId="3F48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EB3E3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action</w:t>
            </w:r>
          </w:p>
        </w:tc>
        <w:tc>
          <w:tcPr>
            <w:tcW w:w="2088" w:type="dxa"/>
            <w:vAlign w:val="center"/>
          </w:tcPr>
          <w:p w14:paraId="5EA779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操作类型</w:t>
            </w:r>
          </w:p>
        </w:tc>
        <w:tc>
          <w:tcPr>
            <w:tcW w:w="3600" w:type="dxa"/>
            <w:vAlign w:val="center"/>
          </w:tcPr>
          <w:p w14:paraId="1032B1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4D0C5F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view / create / update / delete / export / submit</w:t>
            </w:r>
          </w:p>
        </w:tc>
      </w:tr>
      <w:tr w14:paraId="08FE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E3B88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53B3D7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166F57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37A6F8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1E9D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DEC66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4B115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3E3BC1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D878A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1C0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13779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0A8094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342218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14191C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5184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58804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3D5965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631D4A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DE93A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5B0D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6ED02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25591E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2C15AE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45CD4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2DEE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1F0F7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4E6D2F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548493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1D38F4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09AD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082FB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50BD54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233D98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135A6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57EB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669CD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438086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52A114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3C1B5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3B922EAB">
      <w:pPr>
        <w:spacing w:after="60"/>
      </w:pPr>
    </w:p>
    <w:p w14:paraId="0CDBA824">
      <w:pPr>
        <w:pStyle w:val="4"/>
        <w:spacing w:before="100" w:after="80"/>
      </w:pPr>
      <w:r>
        <w:rPr>
          <w:rFonts w:ascii="微软雅黑" w:hAnsi="微软雅黑" w:eastAsia="微软雅黑"/>
        </w:rPr>
        <w:t>6.5 user_roles 用户角色关联表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614B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D014F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45000A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367C1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DCEC5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35B4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3A854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user_id</w:t>
            </w:r>
          </w:p>
        </w:tc>
        <w:tc>
          <w:tcPr>
            <w:tcW w:w="2088" w:type="dxa"/>
            <w:vAlign w:val="center"/>
          </w:tcPr>
          <w:p w14:paraId="1DEB2A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用户ID</w:t>
            </w:r>
          </w:p>
        </w:tc>
        <w:tc>
          <w:tcPr>
            <w:tcW w:w="3600" w:type="dxa"/>
            <w:vAlign w:val="center"/>
          </w:tcPr>
          <w:p w14:paraId="6DFBEC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 FK</w:t>
            </w:r>
          </w:p>
        </w:tc>
        <w:tc>
          <w:tcPr>
            <w:tcW w:w="6048" w:type="dxa"/>
            <w:vAlign w:val="center"/>
          </w:tcPr>
          <w:p w14:paraId="324FAB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DC9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2AD4D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role_id</w:t>
            </w:r>
          </w:p>
        </w:tc>
        <w:tc>
          <w:tcPr>
            <w:tcW w:w="2088" w:type="dxa"/>
            <w:vAlign w:val="center"/>
          </w:tcPr>
          <w:p w14:paraId="6D4A8D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角色ID</w:t>
            </w:r>
          </w:p>
        </w:tc>
        <w:tc>
          <w:tcPr>
            <w:tcW w:w="3600" w:type="dxa"/>
            <w:vAlign w:val="center"/>
          </w:tcPr>
          <w:p w14:paraId="138F8E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 FK</w:t>
            </w:r>
          </w:p>
        </w:tc>
        <w:tc>
          <w:tcPr>
            <w:tcW w:w="6048" w:type="dxa"/>
            <w:vAlign w:val="center"/>
          </w:tcPr>
          <w:p w14:paraId="4E723D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roles.id</w:t>
            </w:r>
          </w:p>
        </w:tc>
      </w:tr>
      <w:tr w14:paraId="0E85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46251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6E9A8F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1ED219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6270E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FC6B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1BAE5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641FDB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63A596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5EAD88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1FA2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FDAD6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17509E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263A2D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146AB1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可选说明</w:t>
            </w:r>
          </w:p>
        </w:tc>
      </w:tr>
    </w:tbl>
    <w:p w14:paraId="570C5B1A">
      <w:pPr>
        <w:spacing w:after="60"/>
      </w:pPr>
    </w:p>
    <w:p w14:paraId="7C182BD5">
      <w:pPr>
        <w:pStyle w:val="4"/>
        <w:spacing w:before="100" w:after="80"/>
      </w:pPr>
      <w:r>
        <w:rPr>
          <w:rFonts w:ascii="微软雅黑" w:hAnsi="微软雅黑" w:eastAsia="微软雅黑"/>
        </w:rPr>
        <w:t>6.6 role_permissions 角色权限关联表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045C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0F0A8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2D46C8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3A871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DA95B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53B8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040D8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role_id</w:t>
            </w:r>
          </w:p>
        </w:tc>
        <w:tc>
          <w:tcPr>
            <w:tcW w:w="2088" w:type="dxa"/>
            <w:vAlign w:val="center"/>
          </w:tcPr>
          <w:p w14:paraId="47DF54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角色ID</w:t>
            </w:r>
          </w:p>
        </w:tc>
        <w:tc>
          <w:tcPr>
            <w:tcW w:w="3600" w:type="dxa"/>
            <w:vAlign w:val="center"/>
          </w:tcPr>
          <w:p w14:paraId="14E124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 FK</w:t>
            </w:r>
          </w:p>
        </w:tc>
        <w:tc>
          <w:tcPr>
            <w:tcW w:w="6048" w:type="dxa"/>
            <w:vAlign w:val="center"/>
          </w:tcPr>
          <w:p w14:paraId="6A2282A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roles.id</w:t>
            </w:r>
          </w:p>
        </w:tc>
      </w:tr>
      <w:tr w14:paraId="56A4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37705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permission_id</w:t>
            </w:r>
          </w:p>
        </w:tc>
        <w:tc>
          <w:tcPr>
            <w:tcW w:w="2088" w:type="dxa"/>
            <w:vAlign w:val="center"/>
          </w:tcPr>
          <w:p w14:paraId="32AC49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权限ID</w:t>
            </w:r>
          </w:p>
        </w:tc>
        <w:tc>
          <w:tcPr>
            <w:tcW w:w="3600" w:type="dxa"/>
            <w:vAlign w:val="center"/>
          </w:tcPr>
          <w:p w14:paraId="24E156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 FK</w:t>
            </w:r>
          </w:p>
        </w:tc>
        <w:tc>
          <w:tcPr>
            <w:tcW w:w="6048" w:type="dxa"/>
            <w:vAlign w:val="center"/>
          </w:tcPr>
          <w:p w14:paraId="174038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permissions.id</w:t>
            </w:r>
          </w:p>
        </w:tc>
      </w:tr>
      <w:tr w14:paraId="15AE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DD4EA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4043D4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64B215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31EE3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D42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F9F3D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662608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69A1F9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4078FF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709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18F79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54C1D3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7C04D0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5152B3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可选说明</w:t>
            </w:r>
          </w:p>
        </w:tc>
      </w:tr>
    </w:tbl>
    <w:p w14:paraId="3B6568AA">
      <w:pPr>
        <w:spacing w:after="60"/>
      </w:pPr>
    </w:p>
    <w:p w14:paraId="152FC8BD">
      <w:pPr>
        <w:pStyle w:val="4"/>
        <w:spacing w:before="100" w:after="80"/>
      </w:pPr>
      <w:r>
        <w:rPr>
          <w:rFonts w:ascii="微软雅黑" w:hAnsi="微软雅黑" w:eastAsia="微软雅黑"/>
        </w:rPr>
        <w:t>6.7 logs 日志表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49F1D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2061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548F1F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2BA2A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2D19C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7E98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D23D0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4E57BE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日志ID</w:t>
            </w:r>
          </w:p>
        </w:tc>
        <w:tc>
          <w:tcPr>
            <w:tcW w:w="3600" w:type="dxa"/>
            <w:vAlign w:val="center"/>
          </w:tcPr>
          <w:p w14:paraId="1EE9F4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E7C14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161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723CF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log_type</w:t>
            </w:r>
          </w:p>
        </w:tc>
        <w:tc>
          <w:tcPr>
            <w:tcW w:w="2088" w:type="dxa"/>
            <w:vAlign w:val="center"/>
          </w:tcPr>
          <w:p w14:paraId="7429FB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日志类型</w:t>
            </w:r>
          </w:p>
        </w:tc>
        <w:tc>
          <w:tcPr>
            <w:tcW w:w="3600" w:type="dxa"/>
            <w:vAlign w:val="center"/>
          </w:tcPr>
          <w:p w14:paraId="3E3DBD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27D7D2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login / operation / error / business</w:t>
            </w:r>
          </w:p>
        </w:tc>
      </w:tr>
      <w:tr w14:paraId="48C1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715EF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module</w:t>
            </w:r>
          </w:p>
        </w:tc>
        <w:tc>
          <w:tcPr>
            <w:tcW w:w="2088" w:type="dxa"/>
            <w:vAlign w:val="center"/>
          </w:tcPr>
          <w:p w14:paraId="7DE9C0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模块名称</w:t>
            </w:r>
          </w:p>
        </w:tc>
        <w:tc>
          <w:tcPr>
            <w:tcW w:w="3600" w:type="dxa"/>
            <w:vAlign w:val="center"/>
          </w:tcPr>
          <w:p w14:paraId="5629B8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67F6F7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模块编码</w:t>
            </w:r>
          </w:p>
        </w:tc>
      </w:tr>
      <w:tr w14:paraId="6BDF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7CBCB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action</w:t>
            </w:r>
          </w:p>
        </w:tc>
        <w:tc>
          <w:tcPr>
            <w:tcW w:w="2088" w:type="dxa"/>
            <w:vAlign w:val="center"/>
          </w:tcPr>
          <w:p w14:paraId="53A8EE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操作动作</w:t>
            </w:r>
          </w:p>
        </w:tc>
        <w:tc>
          <w:tcPr>
            <w:tcW w:w="3600" w:type="dxa"/>
            <w:vAlign w:val="center"/>
          </w:tcPr>
          <w:p w14:paraId="167995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613350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 / update / submit / close / delete 等</w:t>
            </w:r>
          </w:p>
        </w:tc>
      </w:tr>
      <w:tr w14:paraId="5849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AE71D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user_id</w:t>
            </w:r>
          </w:p>
        </w:tc>
        <w:tc>
          <w:tcPr>
            <w:tcW w:w="2088" w:type="dxa"/>
            <w:vAlign w:val="center"/>
          </w:tcPr>
          <w:p w14:paraId="0C920E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操作人ID</w:t>
            </w:r>
          </w:p>
        </w:tc>
        <w:tc>
          <w:tcPr>
            <w:tcW w:w="3600" w:type="dxa"/>
            <w:vAlign w:val="center"/>
          </w:tcPr>
          <w:p w14:paraId="200156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4BFF7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B54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63262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target_type</w:t>
            </w:r>
          </w:p>
        </w:tc>
        <w:tc>
          <w:tcPr>
            <w:tcW w:w="2088" w:type="dxa"/>
            <w:vAlign w:val="center"/>
          </w:tcPr>
          <w:p w14:paraId="1C8CC9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对象类型</w:t>
            </w:r>
          </w:p>
        </w:tc>
        <w:tc>
          <w:tcPr>
            <w:tcW w:w="3600" w:type="dxa"/>
            <w:vAlign w:val="center"/>
          </w:tcPr>
          <w:p w14:paraId="26B702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486BA3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 production_batch</w:t>
            </w:r>
          </w:p>
        </w:tc>
      </w:tr>
      <w:tr w14:paraId="376D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D29C3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target_id</w:t>
            </w:r>
          </w:p>
        </w:tc>
        <w:tc>
          <w:tcPr>
            <w:tcW w:w="2088" w:type="dxa"/>
            <w:vAlign w:val="center"/>
          </w:tcPr>
          <w:p w14:paraId="118CA6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对象ID</w:t>
            </w:r>
          </w:p>
        </w:tc>
        <w:tc>
          <w:tcPr>
            <w:tcW w:w="3600" w:type="dxa"/>
            <w:vAlign w:val="center"/>
          </w:tcPr>
          <w:p w14:paraId="74C3CB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NULL</w:t>
            </w:r>
          </w:p>
        </w:tc>
        <w:tc>
          <w:tcPr>
            <w:tcW w:w="6048" w:type="dxa"/>
            <w:vAlign w:val="center"/>
          </w:tcPr>
          <w:p w14:paraId="1DCF0B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被操作对象ID</w:t>
            </w:r>
          </w:p>
        </w:tc>
      </w:tr>
      <w:tr w14:paraId="37ED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EC9B2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result</w:t>
            </w:r>
          </w:p>
        </w:tc>
        <w:tc>
          <w:tcPr>
            <w:tcW w:w="2088" w:type="dxa"/>
            <w:vAlign w:val="center"/>
          </w:tcPr>
          <w:p w14:paraId="05B43C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结果</w:t>
            </w:r>
          </w:p>
        </w:tc>
        <w:tc>
          <w:tcPr>
            <w:tcW w:w="3600" w:type="dxa"/>
            <w:vAlign w:val="center"/>
          </w:tcPr>
          <w:p w14:paraId="15FA94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</w:t>
            </w:r>
          </w:p>
        </w:tc>
        <w:tc>
          <w:tcPr>
            <w:tcW w:w="6048" w:type="dxa"/>
            <w:vAlign w:val="center"/>
          </w:tcPr>
          <w:p w14:paraId="1A6609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success / fail</w:t>
            </w:r>
          </w:p>
        </w:tc>
      </w:tr>
      <w:tr w14:paraId="5F12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C302D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before_data</w:t>
            </w:r>
          </w:p>
        </w:tc>
        <w:tc>
          <w:tcPr>
            <w:tcW w:w="2088" w:type="dxa"/>
            <w:vAlign w:val="center"/>
          </w:tcPr>
          <w:p w14:paraId="208DDB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修改前数据</w:t>
            </w:r>
          </w:p>
        </w:tc>
        <w:tc>
          <w:tcPr>
            <w:tcW w:w="3600" w:type="dxa"/>
            <w:vAlign w:val="center"/>
          </w:tcPr>
          <w:p w14:paraId="6C2D2B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JSON NULL</w:t>
            </w:r>
          </w:p>
        </w:tc>
        <w:tc>
          <w:tcPr>
            <w:tcW w:w="6048" w:type="dxa"/>
            <w:vAlign w:val="center"/>
          </w:tcPr>
          <w:p w14:paraId="6C0FE7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1AC9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B4B02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after_data</w:t>
            </w:r>
          </w:p>
        </w:tc>
        <w:tc>
          <w:tcPr>
            <w:tcW w:w="2088" w:type="dxa"/>
            <w:vAlign w:val="center"/>
          </w:tcPr>
          <w:p w14:paraId="27E7AB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修改后数据</w:t>
            </w:r>
          </w:p>
        </w:tc>
        <w:tc>
          <w:tcPr>
            <w:tcW w:w="3600" w:type="dxa"/>
            <w:vAlign w:val="center"/>
          </w:tcPr>
          <w:p w14:paraId="197610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JSON NULL</w:t>
            </w:r>
          </w:p>
        </w:tc>
        <w:tc>
          <w:tcPr>
            <w:tcW w:w="6048" w:type="dxa"/>
            <w:vAlign w:val="center"/>
          </w:tcPr>
          <w:p w14:paraId="796719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0B19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B873E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20CAD9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6105CA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4322C2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补充说明</w:t>
            </w:r>
          </w:p>
        </w:tc>
      </w:tr>
      <w:tr w14:paraId="6BE3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A7FB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4B12BC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15F683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77C1E8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</w:tbl>
    <w:p w14:paraId="757F7054">
      <w:pPr>
        <w:spacing w:after="60"/>
      </w:pPr>
    </w:p>
    <w:p w14:paraId="0D0797B9">
      <w:pPr>
        <w:pStyle w:val="4"/>
        <w:spacing w:before="100" w:after="80"/>
      </w:pPr>
      <w:r>
        <w:rPr>
          <w:rFonts w:ascii="微软雅黑" w:hAnsi="微软雅黑" w:eastAsia="微软雅黑"/>
        </w:rPr>
        <w:t>6.7-1 refresh_tokens 用户登录令牌表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28A03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9EC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15B3BA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FB2F9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B1B47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4398E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F4DA5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784B86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令牌记录ID</w:t>
            </w:r>
          </w:p>
        </w:tc>
        <w:tc>
          <w:tcPr>
            <w:tcW w:w="3600" w:type="dxa"/>
            <w:vAlign w:val="center"/>
          </w:tcPr>
          <w:p w14:paraId="048BB1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UNSIGNED AUTO_INCREMENT PRIMARY KEY</w:t>
            </w:r>
          </w:p>
        </w:tc>
        <w:tc>
          <w:tcPr>
            <w:tcW w:w="6048" w:type="dxa"/>
            <w:vAlign w:val="center"/>
          </w:tcPr>
          <w:p w14:paraId="5AE81F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6C5C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215B1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user_id</w:t>
            </w:r>
          </w:p>
        </w:tc>
        <w:tc>
          <w:tcPr>
            <w:tcW w:w="2088" w:type="dxa"/>
            <w:vAlign w:val="center"/>
          </w:tcPr>
          <w:p w14:paraId="6CFB0D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用户ID</w:t>
            </w:r>
          </w:p>
        </w:tc>
        <w:tc>
          <w:tcPr>
            <w:tcW w:w="3600" w:type="dxa"/>
            <w:vAlign w:val="center"/>
          </w:tcPr>
          <w:p w14:paraId="5EA57E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UNSIGNED NOT NULL</w:t>
            </w:r>
          </w:p>
        </w:tc>
        <w:tc>
          <w:tcPr>
            <w:tcW w:w="6048" w:type="dxa"/>
            <w:vAlign w:val="center"/>
          </w:tcPr>
          <w:p w14:paraId="411BFAC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关联用户，用于判断令牌归属</w:t>
            </w:r>
          </w:p>
        </w:tc>
      </w:tr>
      <w:tr w14:paraId="6555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8B5BF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jti</w:t>
            </w:r>
          </w:p>
        </w:tc>
        <w:tc>
          <w:tcPr>
            <w:tcW w:w="2088" w:type="dxa"/>
            <w:vAlign w:val="center"/>
          </w:tcPr>
          <w:p w14:paraId="320AD59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令牌索引</w:t>
            </w:r>
          </w:p>
        </w:tc>
        <w:tc>
          <w:tcPr>
            <w:tcW w:w="3600" w:type="dxa"/>
            <w:vAlign w:val="center"/>
          </w:tcPr>
          <w:p w14:paraId="46EAD8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CHAR(36) NOT NULL</w:t>
            </w:r>
          </w:p>
        </w:tc>
        <w:tc>
          <w:tcPr>
            <w:tcW w:w="6048" w:type="dxa"/>
            <w:vAlign w:val="center"/>
          </w:tcPr>
          <w:p w14:paraId="443296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token 索引，用于匹配</w:t>
            </w:r>
          </w:p>
        </w:tc>
      </w:tr>
      <w:tr w14:paraId="4EBA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9C69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expires_at</w:t>
            </w:r>
          </w:p>
        </w:tc>
        <w:tc>
          <w:tcPr>
            <w:tcW w:w="2088" w:type="dxa"/>
            <w:vAlign w:val="center"/>
          </w:tcPr>
          <w:p w14:paraId="51769E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过期时间</w:t>
            </w:r>
          </w:p>
        </w:tc>
        <w:tc>
          <w:tcPr>
            <w:tcW w:w="3600" w:type="dxa"/>
            <w:vAlign w:val="center"/>
          </w:tcPr>
          <w:p w14:paraId="72C451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3EAD38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用于定时清理</w:t>
            </w:r>
          </w:p>
        </w:tc>
      </w:tr>
      <w:tr w14:paraId="69D7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B07D8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5C23A4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596DD5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 DEFAULT CURRENT_TIMESTAMP</w:t>
            </w:r>
          </w:p>
        </w:tc>
        <w:tc>
          <w:tcPr>
            <w:tcW w:w="6048" w:type="dxa"/>
            <w:vAlign w:val="center"/>
          </w:tcPr>
          <w:p w14:paraId="1C2425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记录生成时间</w:t>
            </w:r>
          </w:p>
        </w:tc>
      </w:tr>
    </w:tbl>
    <w:p w14:paraId="2798FEFA">
      <w:pPr>
        <w:spacing w:after="60"/>
      </w:pPr>
    </w:p>
    <w:p w14:paraId="3B4B1809">
      <w:pPr>
        <w:pStyle w:val="4"/>
        <w:spacing w:before="100" w:after="80"/>
      </w:pPr>
      <w:r>
        <w:rPr>
          <w:rFonts w:ascii="微软雅黑" w:hAnsi="微软雅黑" w:eastAsia="微软雅黑"/>
        </w:rPr>
        <w:t>6.8 product_categories 产品分类表</w:t>
      </w:r>
    </w:p>
    <w:p w14:paraId="7DB6333D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本表用于区分产品、半成品、物料、辅料等分类。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4A01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9E355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A518B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6F51B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79B84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67C1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1968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33CBE6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分类ID</w:t>
            </w:r>
          </w:p>
        </w:tc>
        <w:tc>
          <w:tcPr>
            <w:tcW w:w="3600" w:type="dxa"/>
            <w:vAlign w:val="center"/>
          </w:tcPr>
          <w:p w14:paraId="679249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610B74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5553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F6D35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product_type</w:t>
            </w:r>
          </w:p>
        </w:tc>
        <w:tc>
          <w:tcPr>
            <w:tcW w:w="2088" w:type="dxa"/>
            <w:vAlign w:val="center"/>
          </w:tcPr>
          <w:p w14:paraId="46D2DF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分类名称</w:t>
            </w:r>
          </w:p>
        </w:tc>
        <w:tc>
          <w:tcPr>
            <w:tcW w:w="3600" w:type="dxa"/>
            <w:vAlign w:val="center"/>
          </w:tcPr>
          <w:p w14:paraId="0040A0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075EFA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如环形器、隔离器、滤波器、放大器、PCB、结构件、磁钢、腔体</w:t>
            </w:r>
          </w:p>
        </w:tc>
      </w:tr>
      <w:tr w14:paraId="59F4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A05B0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product_attribute</w:t>
            </w:r>
          </w:p>
        </w:tc>
        <w:tc>
          <w:tcPr>
            <w:tcW w:w="2088" w:type="dxa"/>
            <w:vAlign w:val="center"/>
          </w:tcPr>
          <w:p w14:paraId="47E4F5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产品属性</w:t>
            </w:r>
          </w:p>
        </w:tc>
        <w:tc>
          <w:tcPr>
            <w:tcW w:w="3600" w:type="dxa"/>
            <w:vAlign w:val="center"/>
          </w:tcPr>
          <w:p w14:paraId="3A6454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NULL</w:t>
            </w:r>
          </w:p>
        </w:tc>
        <w:tc>
          <w:tcPr>
            <w:tcW w:w="6048" w:type="dxa"/>
            <w:vAlign w:val="center"/>
          </w:tcPr>
          <w:p w14:paraId="0B4FB0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finished / semi_finished / material / auxiliary</w:t>
            </w:r>
          </w:p>
        </w:tc>
      </w:tr>
      <w:tr w14:paraId="29F8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6805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45BF97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36FF2F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4F924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1DDB5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0F86F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5D9303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4B90DB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6C7017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可选说明</w:t>
            </w:r>
          </w:p>
        </w:tc>
      </w:tr>
      <w:tr w14:paraId="210F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C0F95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69E1CC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643672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E642A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462A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60D4F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272EDB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176B2E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478BD0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57C6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9AD4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18EDFF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3C7C91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18877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654B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D14FC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658403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549679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E4AC0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2BEF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F5FEB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3AEE87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322F90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17D74D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487D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7345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04EFCE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22FD1A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19795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620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4A6B8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3D5A86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26E3DE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6BC8E6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3984D690">
      <w:pPr>
        <w:spacing w:after="60"/>
      </w:pPr>
    </w:p>
    <w:p w14:paraId="0FC50C64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2668261F">
      <w:pPr>
        <w:pStyle w:val="16"/>
        <w:spacing w:after="20"/>
      </w:pPr>
      <w:r>
        <w:rPr>
          <w:rFonts w:ascii="微软雅黑" w:hAnsi="微软雅黑" w:eastAsia="微软雅黑"/>
          <w:sz w:val="18"/>
        </w:rPr>
        <w:t>product_attribute 是后续区分成品、半成品、物料、辅料的关键字段，建议保留。</w:t>
      </w:r>
    </w:p>
    <w:p w14:paraId="7E6A97E0">
      <w:pPr>
        <w:pStyle w:val="4"/>
        <w:spacing w:before="100" w:after="80"/>
      </w:pPr>
      <w:r>
        <w:rPr>
          <w:rFonts w:ascii="微软雅黑" w:hAnsi="微软雅黑" w:eastAsia="微软雅黑"/>
        </w:rPr>
        <w:t>6.9 products 产品资料表</w:t>
      </w:r>
    </w:p>
    <w:p w14:paraId="3FBC25FB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本表统一维护产品、半成品、物料的基础资料。物料、成品、半成品都可以进入本表，通过分类的 product_attribute 判断类型。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0011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B9D07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507709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58980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262F75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29D5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73142B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3D9A34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产品ID/物料ID</w:t>
            </w:r>
          </w:p>
        </w:tc>
        <w:tc>
          <w:tcPr>
            <w:tcW w:w="3600" w:type="dxa"/>
            <w:vAlign w:val="center"/>
          </w:tcPr>
          <w:p w14:paraId="4753077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01A24D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31D2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CD45C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product_code</w:t>
            </w:r>
          </w:p>
        </w:tc>
        <w:tc>
          <w:tcPr>
            <w:tcW w:w="2088" w:type="dxa"/>
            <w:vAlign w:val="center"/>
          </w:tcPr>
          <w:p w14:paraId="09FCD9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产品编码</w:t>
            </w:r>
          </w:p>
        </w:tc>
        <w:tc>
          <w:tcPr>
            <w:tcW w:w="3600" w:type="dxa"/>
            <w:vAlign w:val="center"/>
          </w:tcPr>
          <w:p w14:paraId="407CE5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NULL</w:t>
            </w:r>
          </w:p>
        </w:tc>
        <w:tc>
          <w:tcPr>
            <w:tcW w:w="6048" w:type="dxa"/>
            <w:vAlign w:val="center"/>
          </w:tcPr>
          <w:p w14:paraId="6A12E5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EAB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8F231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product_name</w:t>
            </w:r>
          </w:p>
        </w:tc>
        <w:tc>
          <w:tcPr>
            <w:tcW w:w="2088" w:type="dxa"/>
            <w:vAlign w:val="center"/>
          </w:tcPr>
          <w:p w14:paraId="5D2ACB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产品名称</w:t>
            </w:r>
          </w:p>
        </w:tc>
        <w:tc>
          <w:tcPr>
            <w:tcW w:w="3600" w:type="dxa"/>
            <w:vAlign w:val="center"/>
          </w:tcPr>
          <w:p w14:paraId="79796E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NOT NULL</w:t>
            </w:r>
          </w:p>
        </w:tc>
        <w:tc>
          <w:tcPr>
            <w:tcW w:w="6048" w:type="dxa"/>
            <w:vAlign w:val="center"/>
          </w:tcPr>
          <w:p w14:paraId="7ED601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产品/物料名称</w:t>
            </w:r>
          </w:p>
        </w:tc>
      </w:tr>
      <w:tr w14:paraId="255F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0BA05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product_model</w:t>
            </w:r>
          </w:p>
        </w:tc>
        <w:tc>
          <w:tcPr>
            <w:tcW w:w="2088" w:type="dxa"/>
            <w:vAlign w:val="center"/>
          </w:tcPr>
          <w:p w14:paraId="349D8F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产品型号</w:t>
            </w:r>
          </w:p>
        </w:tc>
        <w:tc>
          <w:tcPr>
            <w:tcW w:w="3600" w:type="dxa"/>
            <w:vAlign w:val="center"/>
          </w:tcPr>
          <w:p w14:paraId="5A524C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NULL</w:t>
            </w:r>
          </w:p>
        </w:tc>
        <w:tc>
          <w:tcPr>
            <w:tcW w:w="6048" w:type="dxa"/>
            <w:vAlign w:val="center"/>
          </w:tcPr>
          <w:p w14:paraId="1E99F1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型号，可空</w:t>
            </w:r>
          </w:p>
        </w:tc>
      </w:tr>
      <w:tr w14:paraId="5396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997FE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category_id</w:t>
            </w:r>
          </w:p>
        </w:tc>
        <w:tc>
          <w:tcPr>
            <w:tcW w:w="2088" w:type="dxa"/>
            <w:vAlign w:val="center"/>
          </w:tcPr>
          <w:p w14:paraId="46D2D4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产品分类ID</w:t>
            </w:r>
          </w:p>
        </w:tc>
        <w:tc>
          <w:tcPr>
            <w:tcW w:w="3600" w:type="dxa"/>
            <w:vAlign w:val="center"/>
          </w:tcPr>
          <w:p w14:paraId="285BF8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D2152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product_categories.id</w:t>
            </w:r>
          </w:p>
        </w:tc>
      </w:tr>
      <w:tr w14:paraId="27DE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2E547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acquire_method</w:t>
            </w:r>
          </w:p>
        </w:tc>
        <w:tc>
          <w:tcPr>
            <w:tcW w:w="2088" w:type="dxa"/>
            <w:vAlign w:val="center"/>
          </w:tcPr>
          <w:p w14:paraId="5602DD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产品来源</w:t>
            </w:r>
          </w:p>
        </w:tc>
        <w:tc>
          <w:tcPr>
            <w:tcW w:w="3600" w:type="dxa"/>
            <w:vAlign w:val="center"/>
          </w:tcPr>
          <w:p w14:paraId="4CA69F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649508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self_made / purchase / outsourcing</w:t>
            </w:r>
          </w:p>
        </w:tc>
      </w:tr>
      <w:tr w14:paraId="55E1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FBC6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416C60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75C61D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41822B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件/个/套/g/kg</w:t>
            </w:r>
          </w:p>
        </w:tc>
      </w:tr>
      <w:tr w14:paraId="55A2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0474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spec_values</w:t>
            </w:r>
          </w:p>
        </w:tc>
        <w:tc>
          <w:tcPr>
            <w:tcW w:w="2088" w:type="dxa"/>
            <w:vAlign w:val="center"/>
          </w:tcPr>
          <w:p w14:paraId="68DCC3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规格参数</w:t>
            </w:r>
          </w:p>
        </w:tc>
        <w:tc>
          <w:tcPr>
            <w:tcW w:w="3600" w:type="dxa"/>
            <w:vAlign w:val="center"/>
          </w:tcPr>
          <w:p w14:paraId="35D04C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JSON NULL</w:t>
            </w:r>
          </w:p>
        </w:tc>
        <w:tc>
          <w:tcPr>
            <w:tcW w:w="6048" w:type="dxa"/>
            <w:vAlign w:val="center"/>
          </w:tcPr>
          <w:p w14:paraId="1D7582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频率、损耗、隔离、驻波等可变参数</w:t>
            </w:r>
          </w:p>
        </w:tc>
      </w:tr>
      <w:tr w14:paraId="5D73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10059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default_route_id</w:t>
            </w:r>
          </w:p>
        </w:tc>
        <w:tc>
          <w:tcPr>
            <w:tcW w:w="2088" w:type="dxa"/>
            <w:vAlign w:val="center"/>
          </w:tcPr>
          <w:p w14:paraId="4FA9D5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默认工艺路线ID</w:t>
            </w:r>
          </w:p>
        </w:tc>
        <w:tc>
          <w:tcPr>
            <w:tcW w:w="3600" w:type="dxa"/>
            <w:vAlign w:val="center"/>
          </w:tcPr>
          <w:p w14:paraId="0B2804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61248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process_routes.id</w:t>
            </w:r>
          </w:p>
        </w:tc>
      </w:tr>
      <w:tr w14:paraId="316AB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C5CC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spec_file_id</w:t>
            </w:r>
          </w:p>
        </w:tc>
        <w:tc>
          <w:tcPr>
            <w:tcW w:w="2088" w:type="dxa"/>
            <w:vAlign w:val="center"/>
          </w:tcPr>
          <w:p w14:paraId="6794F5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产品规格书ID</w:t>
            </w:r>
          </w:p>
        </w:tc>
        <w:tc>
          <w:tcPr>
            <w:tcW w:w="3600" w:type="dxa"/>
            <w:vAlign w:val="center"/>
          </w:tcPr>
          <w:p w14:paraId="06853D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5D197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technical_files.id</w:t>
            </w:r>
          </w:p>
        </w:tc>
      </w:tr>
      <w:tr w14:paraId="4CA8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321F8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73F433E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0609F9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048E98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2349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FEA0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6A3CA7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6B2DF4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4505BC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补充说明</w:t>
            </w:r>
          </w:p>
        </w:tc>
      </w:tr>
      <w:tr w14:paraId="7AD3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CF8BE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0C39CA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2FDB39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7575A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543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33E36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159CD9B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3021F2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7F9F6F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2DC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961F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60F03B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450B2A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05AB4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6E7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9CCBB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7972FC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2E0C2B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752ED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55B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1D83E9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5C1311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7EA1F4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32C6C93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137A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1766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26EAFA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648801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E9406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327C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41735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2E3953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158AD1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CBB67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78061F28">
      <w:pPr>
        <w:spacing w:after="60"/>
      </w:pPr>
    </w:p>
    <w:p w14:paraId="2ADCA039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5B79213F">
      <w:pPr>
        <w:pStyle w:val="16"/>
        <w:spacing w:after="20"/>
      </w:pPr>
      <w:r>
        <w:rPr>
          <w:rFonts w:ascii="微软雅黑" w:hAnsi="微软雅黑" w:eastAsia="微软雅黑"/>
          <w:sz w:val="18"/>
        </w:rPr>
        <w:t>product_model 建议允许为空。物料不一定有严格型号，不应强制像成品一样填写型号。</w:t>
      </w:r>
    </w:p>
    <w:p w14:paraId="1AFED5B7">
      <w:pPr>
        <w:pStyle w:val="4"/>
        <w:spacing w:before="100" w:after="80"/>
      </w:pPr>
      <w:r>
        <w:rPr>
          <w:rFonts w:ascii="微软雅黑" w:hAnsi="微软雅黑" w:eastAsia="微软雅黑"/>
        </w:rPr>
        <w:t>6.10 technical_files 技术文件表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6D40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FF08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4BB916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DE3B1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A94E3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5CE5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408A6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274AE7A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文件ID</w:t>
            </w:r>
          </w:p>
        </w:tc>
        <w:tc>
          <w:tcPr>
            <w:tcW w:w="3600" w:type="dxa"/>
            <w:vAlign w:val="center"/>
          </w:tcPr>
          <w:p w14:paraId="27C6A9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7E05A7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52B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BB8A9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file_code</w:t>
            </w:r>
          </w:p>
        </w:tc>
        <w:tc>
          <w:tcPr>
            <w:tcW w:w="2088" w:type="dxa"/>
            <w:vAlign w:val="center"/>
          </w:tcPr>
          <w:p w14:paraId="774DBE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文件编号</w:t>
            </w:r>
          </w:p>
        </w:tc>
        <w:tc>
          <w:tcPr>
            <w:tcW w:w="3600" w:type="dxa"/>
            <w:vAlign w:val="center"/>
          </w:tcPr>
          <w:p w14:paraId="0E5626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5D64F4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规格书/SOP/检验文件编号</w:t>
            </w:r>
          </w:p>
        </w:tc>
      </w:tr>
      <w:tr w14:paraId="16E39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13EB9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file_name</w:t>
            </w:r>
          </w:p>
        </w:tc>
        <w:tc>
          <w:tcPr>
            <w:tcW w:w="2088" w:type="dxa"/>
            <w:vAlign w:val="center"/>
          </w:tcPr>
          <w:p w14:paraId="664DEB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文件名称</w:t>
            </w:r>
          </w:p>
        </w:tc>
        <w:tc>
          <w:tcPr>
            <w:tcW w:w="3600" w:type="dxa"/>
            <w:vAlign w:val="center"/>
          </w:tcPr>
          <w:p w14:paraId="3D213A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NOT NULL</w:t>
            </w:r>
          </w:p>
        </w:tc>
        <w:tc>
          <w:tcPr>
            <w:tcW w:w="6048" w:type="dxa"/>
            <w:vAlign w:val="center"/>
          </w:tcPr>
          <w:p w14:paraId="1941B0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文件名</w:t>
            </w:r>
          </w:p>
        </w:tc>
      </w:tr>
      <w:tr w14:paraId="472D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41666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file_type</w:t>
            </w:r>
          </w:p>
        </w:tc>
        <w:tc>
          <w:tcPr>
            <w:tcW w:w="2088" w:type="dxa"/>
            <w:vAlign w:val="center"/>
          </w:tcPr>
          <w:p w14:paraId="297AA4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文件类型</w:t>
            </w:r>
          </w:p>
        </w:tc>
        <w:tc>
          <w:tcPr>
            <w:tcW w:w="3600" w:type="dxa"/>
            <w:vAlign w:val="center"/>
          </w:tcPr>
          <w:p w14:paraId="4F21C2F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776DFA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specification / sop / inspection / rework / process / test_format</w:t>
            </w:r>
          </w:p>
        </w:tc>
      </w:tr>
      <w:tr w14:paraId="34FDF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DF5BD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version</w:t>
            </w:r>
          </w:p>
        </w:tc>
        <w:tc>
          <w:tcPr>
            <w:tcW w:w="2088" w:type="dxa"/>
            <w:vAlign w:val="center"/>
          </w:tcPr>
          <w:p w14:paraId="39FC48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版本号</w:t>
            </w:r>
          </w:p>
        </w:tc>
        <w:tc>
          <w:tcPr>
            <w:tcW w:w="3600" w:type="dxa"/>
            <w:vAlign w:val="center"/>
          </w:tcPr>
          <w:p w14:paraId="4538A7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NOT NULL</w:t>
            </w:r>
          </w:p>
        </w:tc>
        <w:tc>
          <w:tcPr>
            <w:tcW w:w="6048" w:type="dxa"/>
            <w:vAlign w:val="center"/>
          </w:tcPr>
          <w:p w14:paraId="7CE108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版本</w:t>
            </w:r>
          </w:p>
        </w:tc>
      </w:tr>
      <w:tr w14:paraId="5168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0E3FC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file_url</w:t>
            </w:r>
          </w:p>
        </w:tc>
        <w:tc>
          <w:tcPr>
            <w:tcW w:w="2088" w:type="dxa"/>
            <w:vAlign w:val="center"/>
          </w:tcPr>
          <w:p w14:paraId="098A2B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文件地址</w:t>
            </w:r>
          </w:p>
        </w:tc>
        <w:tc>
          <w:tcPr>
            <w:tcW w:w="3600" w:type="dxa"/>
            <w:vAlign w:val="center"/>
          </w:tcPr>
          <w:p w14:paraId="1A3A3D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VARCHAR(500) NULL</w:t>
            </w:r>
          </w:p>
        </w:tc>
        <w:tc>
          <w:tcPr>
            <w:tcW w:w="6048" w:type="dxa"/>
            <w:vAlign w:val="center"/>
          </w:tcPr>
          <w:p w14:paraId="4333E4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附件地址</w:t>
            </w:r>
          </w:p>
        </w:tc>
      </w:tr>
      <w:tr w14:paraId="6C22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CA79C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3AEC84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127FF1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3FDB96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obsolete / disabled</w:t>
            </w:r>
          </w:p>
        </w:tc>
      </w:tr>
      <w:tr w14:paraId="00F3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6E4C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02B844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24BBDD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673E8B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文件说明、适用范围、检测文件数据格式说明</w:t>
            </w:r>
          </w:p>
        </w:tc>
      </w:tr>
      <w:tr w14:paraId="20F5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1B7C3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4B1E38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2C5B55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E661B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7C9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9FFF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3B7F59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6A22749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04F78D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606E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02550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77B9BC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55A77F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A1A11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36D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4AA35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7FD170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2D0D33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481BD3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F7B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9ADB9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588F46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38FA0A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7B1A95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6B7D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A5A55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4EF1C9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043774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02FCE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89D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31493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05ED8A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13B63E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F273F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0A621C06">
      <w:pPr>
        <w:spacing w:after="60"/>
      </w:pPr>
    </w:p>
    <w:p w14:paraId="7AB0DC82">
      <w:pPr>
        <w:pStyle w:val="4"/>
        <w:spacing w:before="100" w:after="80"/>
      </w:pPr>
      <w:r>
        <w:rPr>
          <w:rFonts w:ascii="微软雅黑" w:hAnsi="微软雅黑" w:eastAsia="微软雅黑"/>
        </w:rPr>
        <w:t>6.11 process_routes 工艺路线表</w:t>
      </w:r>
    </w:p>
    <w:p w14:paraId="216D86B5">
      <w:pPr>
        <w:spacing w:after="80"/>
      </w:pPr>
      <w:r>
        <w:rPr>
          <w:rFonts w:ascii="微软雅黑" w:hAnsi="微软雅黑" w:eastAsia="微软雅黑"/>
          <w:b w:val="0"/>
          <w:sz w:val="18"/>
        </w:rPr>
        <w:t>路线表可被多个产品复用；产品资料表通过 default_route_id 指向默认路线，避免产品和路线互相强绑定。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429A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88808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D5A0B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5D2BC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110C84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5A89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312AB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738B73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路线ID</w:t>
            </w:r>
          </w:p>
        </w:tc>
        <w:tc>
          <w:tcPr>
            <w:tcW w:w="3600" w:type="dxa"/>
            <w:vAlign w:val="center"/>
          </w:tcPr>
          <w:p w14:paraId="67A22E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77313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977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E1707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route_code</w:t>
            </w:r>
          </w:p>
        </w:tc>
        <w:tc>
          <w:tcPr>
            <w:tcW w:w="2088" w:type="dxa"/>
            <w:vAlign w:val="center"/>
          </w:tcPr>
          <w:p w14:paraId="41EC8D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路线编号</w:t>
            </w:r>
          </w:p>
        </w:tc>
        <w:tc>
          <w:tcPr>
            <w:tcW w:w="3600" w:type="dxa"/>
            <w:vAlign w:val="center"/>
          </w:tcPr>
          <w:p w14:paraId="771751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2F3AD0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同 route_code + version 唯一</w:t>
            </w:r>
          </w:p>
        </w:tc>
      </w:tr>
      <w:tr w14:paraId="523F0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ED9B1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route_name</w:t>
            </w:r>
          </w:p>
        </w:tc>
        <w:tc>
          <w:tcPr>
            <w:tcW w:w="2088" w:type="dxa"/>
            <w:vAlign w:val="center"/>
          </w:tcPr>
          <w:p w14:paraId="3EB004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路线名称</w:t>
            </w:r>
          </w:p>
        </w:tc>
        <w:tc>
          <w:tcPr>
            <w:tcW w:w="3600" w:type="dxa"/>
            <w:vAlign w:val="center"/>
          </w:tcPr>
          <w:p w14:paraId="11C883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NOT NULL</w:t>
            </w:r>
          </w:p>
        </w:tc>
        <w:tc>
          <w:tcPr>
            <w:tcW w:w="6048" w:type="dxa"/>
            <w:vAlign w:val="center"/>
          </w:tcPr>
          <w:p w14:paraId="0C74E6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路线名称</w:t>
            </w:r>
          </w:p>
        </w:tc>
      </w:tr>
      <w:tr w14:paraId="209F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AC1FF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version</w:t>
            </w:r>
          </w:p>
        </w:tc>
        <w:tc>
          <w:tcPr>
            <w:tcW w:w="2088" w:type="dxa"/>
            <w:vAlign w:val="center"/>
          </w:tcPr>
          <w:p w14:paraId="2B7ADF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版本号</w:t>
            </w:r>
          </w:p>
        </w:tc>
        <w:tc>
          <w:tcPr>
            <w:tcW w:w="3600" w:type="dxa"/>
            <w:vAlign w:val="center"/>
          </w:tcPr>
          <w:p w14:paraId="49DCBC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NOT NULL</w:t>
            </w:r>
          </w:p>
        </w:tc>
        <w:tc>
          <w:tcPr>
            <w:tcW w:w="6048" w:type="dxa"/>
            <w:vAlign w:val="center"/>
          </w:tcPr>
          <w:p w14:paraId="4F90B6B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版本</w:t>
            </w:r>
          </w:p>
        </w:tc>
      </w:tr>
      <w:tr w14:paraId="35E5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92FAB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applicable_product_type</w:t>
            </w:r>
          </w:p>
        </w:tc>
        <w:tc>
          <w:tcPr>
            <w:tcW w:w="2088" w:type="dxa"/>
            <w:vAlign w:val="center"/>
          </w:tcPr>
          <w:p w14:paraId="3C89E3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适用产品类型</w:t>
            </w:r>
          </w:p>
        </w:tc>
        <w:tc>
          <w:tcPr>
            <w:tcW w:w="3600" w:type="dxa"/>
            <w:vAlign w:val="center"/>
          </w:tcPr>
          <w:p w14:paraId="12060F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73E4D4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可选，如环形器/隔离器等</w:t>
            </w:r>
          </w:p>
        </w:tc>
      </w:tr>
      <w:tr w14:paraId="5AA0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F5F1D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44E5E8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31DD06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23D1F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draft / active / obsolete / disabled</w:t>
            </w:r>
          </w:p>
        </w:tc>
      </w:tr>
      <w:tr w14:paraId="6BC9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3DD6C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1319BA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0E2B81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614513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0031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D71D6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6D745A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706CAA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B791A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635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EA9B19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4E92A2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5CAF91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14D822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3318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D918A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5B629C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066BBE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93B24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CF5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528B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0CCC37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51389E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6E0C4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4DA03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0068F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177B7B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01D389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79AE4B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3AECC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FA26A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521BBB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1EAF6F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B83DD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0F6C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3B9BC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1A585B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126878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3BCA0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51A0E45B">
      <w:pPr>
        <w:spacing w:after="60"/>
      </w:pPr>
    </w:p>
    <w:p w14:paraId="61E0C0AB">
      <w:pPr>
        <w:pStyle w:val="4"/>
        <w:spacing w:before="100" w:after="80"/>
      </w:pPr>
      <w:r>
        <w:rPr>
          <w:rFonts w:ascii="微软雅黑" w:hAnsi="微软雅黑" w:eastAsia="微软雅黑"/>
        </w:rPr>
        <w:t>6.12 process_steps 标准工序表</w:t>
      </w:r>
    </w:p>
    <w:p w14:paraId="5CF944DB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本表记录系统中的标准工序定义，不属于某一条具体工艺路线。如装配、焊接、调试、检验、封装等。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6022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1560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0A153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EADE0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65A80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3230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73EB1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358F1C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工序ID</w:t>
            </w:r>
          </w:p>
        </w:tc>
        <w:tc>
          <w:tcPr>
            <w:tcW w:w="3600" w:type="dxa"/>
            <w:vAlign w:val="center"/>
          </w:tcPr>
          <w:p w14:paraId="3F60CE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17A4AE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0E2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86A6A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step_code</w:t>
            </w:r>
          </w:p>
        </w:tc>
        <w:tc>
          <w:tcPr>
            <w:tcW w:w="2088" w:type="dxa"/>
            <w:vAlign w:val="center"/>
          </w:tcPr>
          <w:p w14:paraId="730C79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工序编码</w:t>
            </w:r>
          </w:p>
        </w:tc>
        <w:tc>
          <w:tcPr>
            <w:tcW w:w="3600" w:type="dxa"/>
            <w:vAlign w:val="center"/>
          </w:tcPr>
          <w:p w14:paraId="2EFC23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220F58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B140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1DFAD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step_name</w:t>
            </w:r>
          </w:p>
        </w:tc>
        <w:tc>
          <w:tcPr>
            <w:tcW w:w="2088" w:type="dxa"/>
            <w:vAlign w:val="center"/>
          </w:tcPr>
          <w:p w14:paraId="291BF8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工序名称</w:t>
            </w:r>
          </w:p>
        </w:tc>
        <w:tc>
          <w:tcPr>
            <w:tcW w:w="3600" w:type="dxa"/>
            <w:vAlign w:val="center"/>
          </w:tcPr>
          <w:p w14:paraId="39E488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010459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如焊接、调试、装配</w:t>
            </w:r>
          </w:p>
        </w:tc>
      </w:tr>
      <w:tr w14:paraId="1063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25FCE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sop_file_id</w:t>
            </w:r>
          </w:p>
        </w:tc>
        <w:tc>
          <w:tcPr>
            <w:tcW w:w="2088" w:type="dxa"/>
            <w:vAlign w:val="center"/>
          </w:tcPr>
          <w:p w14:paraId="2122CA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SOP文件ID</w:t>
            </w:r>
          </w:p>
        </w:tc>
        <w:tc>
          <w:tcPr>
            <w:tcW w:w="3600" w:type="dxa"/>
            <w:vAlign w:val="center"/>
          </w:tcPr>
          <w:p w14:paraId="20BD98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D2212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technical_files.id，默认技术文件</w:t>
            </w:r>
          </w:p>
        </w:tc>
      </w:tr>
      <w:tr w14:paraId="0B67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5F5B3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48802E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6B8687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0D503B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08D0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D5FCF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6B183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44D8C2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89C4A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188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88D0F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722269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557D26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1A79F2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7272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7A228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3DD374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1168EF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706ED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50C2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1F7AF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78343C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504723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E7554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69A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7B8B9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738150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5DE321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12403F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29A2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029DD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0D2C6B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383552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4D0E2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2136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CA85B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029FD0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38E6CD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E5DB8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475E17F4">
      <w:pPr>
        <w:spacing w:after="60"/>
      </w:pPr>
    </w:p>
    <w:p w14:paraId="2B907F29">
      <w:pPr>
        <w:pStyle w:val="4"/>
        <w:spacing w:before="100" w:after="80"/>
      </w:pPr>
      <w:r>
        <w:rPr>
          <w:rFonts w:ascii="微软雅黑" w:hAnsi="微软雅黑" w:eastAsia="微软雅黑"/>
        </w:rPr>
        <w:t>6.13 process_route_steps 工序明细表（工艺路线步骤表）</w:t>
      </w:r>
    </w:p>
    <w:p w14:paraId="65626EC9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本表是工艺路线和标准工序之间的中间表。它表示“某条工艺路线中的某一道工序”，并记录该工序在当前路线中的顺序、SOP、默认负责人、是否检验、是否报工等信息。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242E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04E96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19E95C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2D309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142BD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73F3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983F5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48FF2C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路线工序ID</w:t>
            </w:r>
          </w:p>
        </w:tc>
        <w:tc>
          <w:tcPr>
            <w:tcW w:w="3600" w:type="dxa"/>
            <w:vAlign w:val="center"/>
          </w:tcPr>
          <w:p w14:paraId="0B6A26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690D9A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2EF0F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8E39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process_step_id</w:t>
            </w:r>
          </w:p>
        </w:tc>
        <w:tc>
          <w:tcPr>
            <w:tcW w:w="2088" w:type="dxa"/>
            <w:vAlign w:val="center"/>
          </w:tcPr>
          <w:p w14:paraId="4A0E2AF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工序ID</w:t>
            </w:r>
          </w:p>
        </w:tc>
        <w:tc>
          <w:tcPr>
            <w:tcW w:w="3600" w:type="dxa"/>
            <w:vAlign w:val="center"/>
          </w:tcPr>
          <w:p w14:paraId="3AD6DD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0BE0A6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process_steps.id</w:t>
            </w:r>
          </w:p>
        </w:tc>
      </w:tr>
      <w:tr w14:paraId="2ED8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1F55D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route_id</w:t>
            </w:r>
          </w:p>
        </w:tc>
        <w:tc>
          <w:tcPr>
            <w:tcW w:w="2088" w:type="dxa"/>
            <w:vAlign w:val="center"/>
          </w:tcPr>
          <w:p w14:paraId="0A1BDE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工艺路线ID</w:t>
            </w:r>
          </w:p>
        </w:tc>
        <w:tc>
          <w:tcPr>
            <w:tcW w:w="3600" w:type="dxa"/>
            <w:vAlign w:val="center"/>
          </w:tcPr>
          <w:p w14:paraId="4E8B60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6536B3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process_routes.id</w:t>
            </w:r>
          </w:p>
        </w:tc>
      </w:tr>
      <w:tr w14:paraId="55AE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BC842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step_order</w:t>
            </w:r>
          </w:p>
        </w:tc>
        <w:tc>
          <w:tcPr>
            <w:tcW w:w="2088" w:type="dxa"/>
            <w:vAlign w:val="center"/>
          </w:tcPr>
          <w:p w14:paraId="7EE8B0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工序顺序</w:t>
            </w:r>
          </w:p>
        </w:tc>
        <w:tc>
          <w:tcPr>
            <w:tcW w:w="3600" w:type="dxa"/>
            <w:vAlign w:val="center"/>
          </w:tcPr>
          <w:p w14:paraId="76A0A3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NOT NULL</w:t>
            </w:r>
          </w:p>
        </w:tc>
        <w:tc>
          <w:tcPr>
            <w:tcW w:w="6048" w:type="dxa"/>
            <w:vAlign w:val="center"/>
          </w:tcPr>
          <w:p w14:paraId="6F2D09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从 1 开始</w:t>
            </w:r>
          </w:p>
        </w:tc>
      </w:tr>
      <w:tr w14:paraId="2DB8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943C0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sop_file_id</w:t>
            </w:r>
          </w:p>
        </w:tc>
        <w:tc>
          <w:tcPr>
            <w:tcW w:w="2088" w:type="dxa"/>
            <w:vAlign w:val="center"/>
          </w:tcPr>
          <w:p w14:paraId="0E36D2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SOP文件ID</w:t>
            </w:r>
          </w:p>
        </w:tc>
        <w:tc>
          <w:tcPr>
            <w:tcW w:w="3600" w:type="dxa"/>
            <w:vAlign w:val="center"/>
          </w:tcPr>
          <w:p w14:paraId="072D78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21498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technical_files.id，实际使用 ID</w:t>
            </w:r>
          </w:p>
        </w:tc>
      </w:tr>
      <w:tr w14:paraId="4E587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077E2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default_owner_id</w:t>
            </w:r>
          </w:p>
        </w:tc>
        <w:tc>
          <w:tcPr>
            <w:tcW w:w="2088" w:type="dxa"/>
            <w:vAlign w:val="center"/>
          </w:tcPr>
          <w:p w14:paraId="2B7574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默认负责人ID</w:t>
            </w:r>
          </w:p>
        </w:tc>
        <w:tc>
          <w:tcPr>
            <w:tcW w:w="3600" w:type="dxa"/>
            <w:vAlign w:val="center"/>
          </w:tcPr>
          <w:p w14:paraId="0BF015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8159A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定人定岗负责人，关联 users.id</w:t>
            </w:r>
          </w:p>
        </w:tc>
      </w:tr>
      <w:tr w14:paraId="74E4D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61A3F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need_inspection</w:t>
            </w:r>
          </w:p>
        </w:tc>
        <w:tc>
          <w:tcPr>
            <w:tcW w:w="2088" w:type="dxa"/>
            <w:vAlign w:val="center"/>
          </w:tcPr>
          <w:p w14:paraId="339C9B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是否需要检验</w:t>
            </w:r>
          </w:p>
        </w:tc>
        <w:tc>
          <w:tcPr>
            <w:tcW w:w="3600" w:type="dxa"/>
            <w:vAlign w:val="center"/>
          </w:tcPr>
          <w:p w14:paraId="68F146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31FA19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是，0 否</w:t>
            </w:r>
          </w:p>
        </w:tc>
      </w:tr>
      <w:tr w14:paraId="32DE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82946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need_record</w:t>
            </w:r>
          </w:p>
        </w:tc>
        <w:tc>
          <w:tcPr>
            <w:tcW w:w="2088" w:type="dxa"/>
            <w:vAlign w:val="center"/>
          </w:tcPr>
          <w:p w14:paraId="037ACF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是否必须报工</w:t>
            </w:r>
          </w:p>
        </w:tc>
        <w:tc>
          <w:tcPr>
            <w:tcW w:w="3600" w:type="dxa"/>
            <w:vAlign w:val="center"/>
          </w:tcPr>
          <w:p w14:paraId="39E4EA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1</w:t>
            </w:r>
          </w:p>
        </w:tc>
        <w:tc>
          <w:tcPr>
            <w:tcW w:w="6048" w:type="dxa"/>
            <w:vAlign w:val="center"/>
          </w:tcPr>
          <w:p w14:paraId="59C887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关键工序为 1</w:t>
            </w:r>
          </w:p>
        </w:tc>
      </w:tr>
      <w:tr w14:paraId="5450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AC5C6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44752E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525DA4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6192DC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1507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4F0D2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351BD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0E382A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A2520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1409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62BCD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47F10D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394663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59A581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4D7B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C98DE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6D9200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29B434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031C1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84C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D841A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44BA4B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429747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14603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131A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B82A5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0CED4D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0C9494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705C39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5D2E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447E0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003A7D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42B944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C8CB9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3162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BE34E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58D4D5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1B7067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6252D8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05CBA857">
      <w:pPr>
        <w:spacing w:after="60"/>
      </w:pPr>
    </w:p>
    <w:p w14:paraId="78A881CE">
      <w:pPr>
        <w:pStyle w:val="4"/>
        <w:spacing w:before="100" w:after="80"/>
      </w:pPr>
      <w:r>
        <w:rPr>
          <w:rFonts w:ascii="微软雅黑" w:hAnsi="微软雅黑" w:eastAsia="微软雅黑"/>
        </w:rPr>
        <w:t>6.14 product_materials 产品物料清单表</w:t>
      </w:r>
    </w:p>
    <w:p w14:paraId="1CAE1A23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本表表示生产某个产品/半成品时，需要哪些物料或半成品。产品与物料都使用 products 表，通过 product_categories.product_attribute 区分。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51E7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4B8B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215066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CE438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162A99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4AC2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BB2E4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59BCA6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清单ID</w:t>
            </w:r>
          </w:p>
        </w:tc>
        <w:tc>
          <w:tcPr>
            <w:tcW w:w="3600" w:type="dxa"/>
            <w:vAlign w:val="center"/>
          </w:tcPr>
          <w:p w14:paraId="1C032A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2CF70D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4184E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9FD48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</w:t>
            </w:r>
          </w:p>
        </w:tc>
        <w:tc>
          <w:tcPr>
            <w:tcW w:w="2088" w:type="dxa"/>
            <w:vAlign w:val="center"/>
          </w:tcPr>
          <w:p w14:paraId="121525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被生产产品ID</w:t>
            </w:r>
          </w:p>
        </w:tc>
        <w:tc>
          <w:tcPr>
            <w:tcW w:w="3600" w:type="dxa"/>
            <w:vAlign w:val="center"/>
          </w:tcPr>
          <w:p w14:paraId="3373DC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1921E3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products.id，目标产品/半成品</w:t>
            </w:r>
          </w:p>
        </w:tc>
      </w:tr>
      <w:tr w14:paraId="530E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1C850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material_product_id</w:t>
            </w:r>
          </w:p>
        </w:tc>
        <w:tc>
          <w:tcPr>
            <w:tcW w:w="2088" w:type="dxa"/>
            <w:vAlign w:val="center"/>
          </w:tcPr>
          <w:p w14:paraId="5605B7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所需物料ID</w:t>
            </w:r>
          </w:p>
        </w:tc>
        <w:tc>
          <w:tcPr>
            <w:tcW w:w="3600" w:type="dxa"/>
            <w:vAlign w:val="center"/>
          </w:tcPr>
          <w:p w14:paraId="5B9D49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736380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products.id，物料/半成品</w:t>
            </w:r>
          </w:p>
        </w:tc>
      </w:tr>
      <w:tr w14:paraId="7E59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B5D70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required_quantity</w:t>
            </w:r>
          </w:p>
        </w:tc>
        <w:tc>
          <w:tcPr>
            <w:tcW w:w="2088" w:type="dxa"/>
            <w:vAlign w:val="center"/>
          </w:tcPr>
          <w:p w14:paraId="4FF44B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单位用量</w:t>
            </w:r>
          </w:p>
        </w:tc>
        <w:tc>
          <w:tcPr>
            <w:tcW w:w="3600" w:type="dxa"/>
            <w:vAlign w:val="center"/>
          </w:tcPr>
          <w:p w14:paraId="61330A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682A9A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生产一个目标产品需要的数量</w:t>
            </w:r>
          </w:p>
        </w:tc>
      </w:tr>
      <w:tr w14:paraId="5D5D5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2D1E6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0C69D2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2ADC45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19DB2A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个/g/kg 等</w:t>
            </w:r>
          </w:p>
        </w:tc>
      </w:tr>
      <w:tr w14:paraId="04A3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8FF07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7B2E43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16D130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495D78F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</w:tr>
      <w:tr w14:paraId="66AB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38F56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42D0E0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0B8731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09E6DE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可写损耗率、特殊说明</w:t>
            </w:r>
          </w:p>
        </w:tc>
      </w:tr>
      <w:tr w14:paraId="73A4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B352A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4DBC9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05C499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B8ECE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90C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558AA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4186BF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7C8E22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115449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4B9D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BF148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3F763B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397415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B4DF4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1F95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EEE1B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5C3ADCC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6A94B9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8DA54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0494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180CD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54444B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05ABE3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628992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4B6F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96175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0AA962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471227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F68BE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65D35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C25E8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74D69D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3D6B6FC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ED525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27FCC884">
      <w:pPr>
        <w:spacing w:after="60"/>
      </w:pPr>
    </w:p>
    <w:p w14:paraId="49554E7E">
      <w:pPr>
        <w:pStyle w:val="5"/>
        <w:spacing w:before="100" w:after="80"/>
      </w:pPr>
      <w:r>
        <w:rPr>
          <w:rFonts w:ascii="微软雅黑" w:hAnsi="微软雅黑" w:eastAsia="微软雅黑"/>
        </w:rPr>
        <w:t>建议约束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29CF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79B1D3E9">
            <w:r>
              <w:rPr>
                <w:rFonts w:ascii="Consolas" w:hAnsi="Consolas" w:eastAsia="微软雅黑"/>
                <w:sz w:val="16"/>
              </w:rPr>
              <w:t>UNIQUE(product_id, material_product_id)</w:t>
            </w:r>
            <w:r>
              <w:br w:type="textWrapping"/>
            </w:r>
          </w:p>
        </w:tc>
      </w:tr>
    </w:tbl>
    <w:p w14:paraId="3053E13F"/>
    <w:p w14:paraId="41EC1C4B">
      <w:pPr>
        <w:pStyle w:val="4"/>
        <w:spacing w:before="100" w:after="80"/>
        <w:rPr>
          <w:rFonts w:hint="eastAsia" w:eastAsia="微软雅黑"/>
          <w:lang w:eastAsia="zh"/>
          <w:woUserID w:val="1"/>
        </w:rPr>
      </w:pPr>
      <w:r>
        <w:rPr>
          <w:rFonts w:ascii="微软雅黑" w:hAnsi="微软雅黑" w:eastAsia="微软雅黑"/>
        </w:rPr>
        <w:t>6.15 route_step_materials 工序用料关联表</w:t>
      </w:r>
      <w:r>
        <w:rPr>
          <w:rFonts w:hint="eastAsia" w:ascii="微软雅黑" w:hAnsi="微软雅黑" w:eastAsia="微软雅黑"/>
          <w:lang w:eastAsia="zh"/>
          <w:woUserID w:val="1"/>
        </w:rPr>
        <w:t>（不用这个表</w:t>
      </w:r>
      <w:bookmarkStart w:id="0" w:name="_GoBack"/>
      <w:bookmarkEnd w:id="0"/>
      <w:r>
        <w:rPr>
          <w:rFonts w:hint="eastAsia" w:ascii="微软雅黑" w:hAnsi="微软雅黑" w:eastAsia="微软雅黑"/>
          <w:lang w:eastAsia="zh"/>
          <w:woUserID w:val="1"/>
        </w:rPr>
        <w:t>）</w:t>
      </w:r>
    </w:p>
    <w:p w14:paraId="0F6479D1">
      <w:pPr>
        <w:spacing w:after="80"/>
      </w:pPr>
      <w:r>
        <w:rPr>
          <w:rFonts w:ascii="微软雅黑" w:hAnsi="微软雅黑" w:eastAsia="微软雅黑"/>
          <w:b w:val="0"/>
          <w:sz w:val="18"/>
        </w:rPr>
        <w:t>这是工序明细表与产品物料清单表的 n 对 n 中间表。它只表达“标准用料项属于哪些工序”，不记录实际物料批号。第一版如果不需要按工序拆料，可暂不启用。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88"/>
        <w:gridCol w:w="3600"/>
        <w:gridCol w:w="6048"/>
      </w:tblGrid>
      <w:tr w14:paraId="5B66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8E68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017A2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5AA78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BCFC6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3045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4AD83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6198F0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关联ID</w:t>
            </w:r>
          </w:p>
        </w:tc>
        <w:tc>
          <w:tcPr>
            <w:tcW w:w="3600" w:type="dxa"/>
            <w:vAlign w:val="center"/>
          </w:tcPr>
          <w:p w14:paraId="702BCF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AD0CE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2A840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CFD76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route_step_id</w:t>
            </w:r>
          </w:p>
        </w:tc>
        <w:tc>
          <w:tcPr>
            <w:tcW w:w="2088" w:type="dxa"/>
            <w:vAlign w:val="center"/>
          </w:tcPr>
          <w:p w14:paraId="45E777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路线工序ID</w:t>
            </w:r>
          </w:p>
        </w:tc>
        <w:tc>
          <w:tcPr>
            <w:tcW w:w="3600" w:type="dxa"/>
            <w:vAlign w:val="center"/>
          </w:tcPr>
          <w:p w14:paraId="42D8BB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354DFC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process_route_steps.id</w:t>
            </w:r>
          </w:p>
        </w:tc>
      </w:tr>
      <w:tr w14:paraId="6627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E5351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product_material_id</w:t>
            </w:r>
          </w:p>
        </w:tc>
        <w:tc>
          <w:tcPr>
            <w:tcW w:w="2088" w:type="dxa"/>
            <w:vAlign w:val="center"/>
          </w:tcPr>
          <w:p w14:paraId="5AB336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产品物料清单ID</w:t>
            </w:r>
          </w:p>
        </w:tc>
        <w:tc>
          <w:tcPr>
            <w:tcW w:w="3600" w:type="dxa"/>
            <w:vAlign w:val="center"/>
          </w:tcPr>
          <w:p w14:paraId="416767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3F5A75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product_materials.id</w:t>
            </w:r>
          </w:p>
        </w:tc>
      </w:tr>
      <w:tr w14:paraId="6A16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75F8E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quantity_per_unit</w:t>
            </w:r>
          </w:p>
        </w:tc>
        <w:tc>
          <w:tcPr>
            <w:tcW w:w="2088" w:type="dxa"/>
            <w:vAlign w:val="center"/>
          </w:tcPr>
          <w:p w14:paraId="0922E3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数量</w:t>
            </w:r>
          </w:p>
        </w:tc>
        <w:tc>
          <w:tcPr>
            <w:tcW w:w="3600" w:type="dxa"/>
            <w:vAlign w:val="center"/>
          </w:tcPr>
          <w:p w14:paraId="2C0B67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NULL</w:t>
            </w:r>
          </w:p>
        </w:tc>
        <w:tc>
          <w:tcPr>
            <w:tcW w:w="6048" w:type="dxa"/>
            <w:vAlign w:val="center"/>
          </w:tcPr>
          <w:p w14:paraId="39F2FF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某产品某工序需要某种物料的数量，可为空表示沿用 BOM</w:t>
            </w:r>
          </w:p>
        </w:tc>
      </w:tr>
      <w:tr w14:paraId="539F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0B7F1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0F434A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7C3E0F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4BB21D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说明该用料项对应当前工序</w:t>
            </w:r>
          </w:p>
        </w:tc>
      </w:tr>
      <w:tr w14:paraId="347B2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630E0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3067EA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67934F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139FA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527A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780E8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513E67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742F47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194F66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6043F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D647D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194C63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34D6E8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0AD39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19BD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D610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6D779C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04161A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02ECE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4FF7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24540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5EFFCF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3075BD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067B31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354A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0109B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3126AC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5CF909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44EE4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03BB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4F82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7035AB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0C1F1C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AFC8B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5CBC17E6">
      <w:pPr>
        <w:spacing w:after="60"/>
      </w:pPr>
    </w:p>
    <w:p w14:paraId="62818649">
      <w:pPr>
        <w:pStyle w:val="5"/>
        <w:spacing w:before="100" w:after="80"/>
      </w:pPr>
      <w:r>
        <w:rPr>
          <w:rFonts w:ascii="微软雅黑" w:hAnsi="微软雅黑" w:eastAsia="微软雅黑"/>
        </w:rPr>
        <w:t>建议约束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0E11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37AFE556">
            <w:r>
              <w:rPr>
                <w:rFonts w:ascii="Consolas" w:hAnsi="Consolas" w:eastAsia="微软雅黑"/>
                <w:sz w:val="16"/>
              </w:rPr>
              <w:t>UNIQUE(route_step_id, product_material_id)</w:t>
            </w:r>
            <w:r>
              <w:br w:type="textWrapping"/>
            </w:r>
          </w:p>
        </w:tc>
      </w:tr>
    </w:tbl>
    <w:p w14:paraId="7E8E9124"/>
    <w:p w14:paraId="04E51C47">
      <w:pPr>
        <w:pStyle w:val="4"/>
        <w:spacing w:before="100" w:after="80"/>
      </w:pPr>
      <w:r>
        <w:rPr>
          <w:rFonts w:ascii="微软雅黑" w:hAnsi="微软雅黑" w:eastAsia="微软雅黑"/>
        </w:rPr>
        <w:t>6.16 material_batches 物料批次表</w:t>
      </w:r>
    </w:p>
    <w:p w14:paraId="5DDC3AC9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本表记录物料库存批次、来源、当前轻量库存数量。它是物料库存批次表，不是生产批次表。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39B9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4FA7B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7D24AD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620C2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758FD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09D1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FB00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58F357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物料批次ID/物料库存ID</w:t>
            </w:r>
          </w:p>
        </w:tc>
        <w:tc>
          <w:tcPr>
            <w:tcW w:w="3600" w:type="dxa"/>
            <w:vAlign w:val="center"/>
          </w:tcPr>
          <w:p w14:paraId="158A3D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A36D2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405D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C34C5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</w:t>
            </w:r>
          </w:p>
        </w:tc>
        <w:tc>
          <w:tcPr>
            <w:tcW w:w="2088" w:type="dxa"/>
            <w:vAlign w:val="center"/>
          </w:tcPr>
          <w:p w14:paraId="03D102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物料ID</w:t>
            </w:r>
          </w:p>
        </w:tc>
        <w:tc>
          <w:tcPr>
            <w:tcW w:w="3600" w:type="dxa"/>
            <w:vAlign w:val="center"/>
          </w:tcPr>
          <w:p w14:paraId="4951A8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14A07D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products.id，此处必须是物料/辅料</w:t>
            </w:r>
          </w:p>
        </w:tc>
      </w:tr>
      <w:tr w14:paraId="1779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19AF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material_batch_no</w:t>
            </w:r>
          </w:p>
        </w:tc>
        <w:tc>
          <w:tcPr>
            <w:tcW w:w="2088" w:type="dxa"/>
            <w:vAlign w:val="center"/>
          </w:tcPr>
          <w:p w14:paraId="530297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物料批号</w:t>
            </w:r>
          </w:p>
        </w:tc>
        <w:tc>
          <w:tcPr>
            <w:tcW w:w="3600" w:type="dxa"/>
            <w:vAlign w:val="center"/>
          </w:tcPr>
          <w:p w14:paraId="5D68D5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219802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追溯入口</w:t>
            </w:r>
          </w:p>
        </w:tc>
      </w:tr>
      <w:tr w14:paraId="36FF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0A3B8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supplier_name</w:t>
            </w:r>
          </w:p>
        </w:tc>
        <w:tc>
          <w:tcPr>
            <w:tcW w:w="2088" w:type="dxa"/>
            <w:vAlign w:val="center"/>
          </w:tcPr>
          <w:p w14:paraId="268A1F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</w:t>
            </w:r>
          </w:p>
        </w:tc>
        <w:tc>
          <w:tcPr>
            <w:tcW w:w="3600" w:type="dxa"/>
            <w:vAlign w:val="center"/>
          </w:tcPr>
          <w:p w14:paraId="12BDEA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NULL</w:t>
            </w:r>
          </w:p>
        </w:tc>
        <w:tc>
          <w:tcPr>
            <w:tcW w:w="6048" w:type="dxa"/>
            <w:vAlign w:val="center"/>
          </w:tcPr>
          <w:p w14:paraId="51AAA9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供应商信息</w:t>
            </w:r>
          </w:p>
        </w:tc>
      </w:tr>
      <w:tr w14:paraId="13C7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56872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received_date</w:t>
            </w:r>
          </w:p>
        </w:tc>
        <w:tc>
          <w:tcPr>
            <w:tcW w:w="2088" w:type="dxa"/>
            <w:vAlign w:val="center"/>
          </w:tcPr>
          <w:p w14:paraId="4E625A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入库日期</w:t>
            </w:r>
          </w:p>
        </w:tc>
        <w:tc>
          <w:tcPr>
            <w:tcW w:w="3600" w:type="dxa"/>
            <w:vAlign w:val="center"/>
          </w:tcPr>
          <w:p w14:paraId="177806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 NULL</w:t>
            </w:r>
          </w:p>
        </w:tc>
        <w:tc>
          <w:tcPr>
            <w:tcW w:w="6048" w:type="dxa"/>
            <w:vAlign w:val="center"/>
          </w:tcPr>
          <w:p w14:paraId="0AEBD3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到货/入库日期</w:t>
            </w:r>
          </w:p>
        </w:tc>
      </w:tr>
      <w:tr w14:paraId="5EAE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C98D7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initial_quantity</w:t>
            </w:r>
          </w:p>
        </w:tc>
        <w:tc>
          <w:tcPr>
            <w:tcW w:w="2088" w:type="dxa"/>
            <w:vAlign w:val="center"/>
          </w:tcPr>
          <w:p w14:paraId="7004DE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初始入库数量</w:t>
            </w:r>
          </w:p>
        </w:tc>
        <w:tc>
          <w:tcPr>
            <w:tcW w:w="3600" w:type="dxa"/>
            <w:vAlign w:val="center"/>
          </w:tcPr>
          <w:p w14:paraId="0E35C4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NULL</w:t>
            </w:r>
          </w:p>
        </w:tc>
        <w:tc>
          <w:tcPr>
            <w:tcW w:w="6048" w:type="dxa"/>
            <w:vAlign w:val="center"/>
          </w:tcPr>
          <w:p w14:paraId="423749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便于追溯原始数量</w:t>
            </w:r>
          </w:p>
        </w:tc>
      </w:tr>
      <w:tr w14:paraId="2089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EE81F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</w:t>
            </w:r>
          </w:p>
        </w:tc>
        <w:tc>
          <w:tcPr>
            <w:tcW w:w="2088" w:type="dxa"/>
            <w:vAlign w:val="center"/>
          </w:tcPr>
          <w:p w14:paraId="421AC5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当前数量</w:t>
            </w:r>
          </w:p>
        </w:tc>
        <w:tc>
          <w:tcPr>
            <w:tcW w:w="3600" w:type="dxa"/>
            <w:vAlign w:val="center"/>
          </w:tcPr>
          <w:p w14:paraId="48E846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 DEFAULT 0</w:t>
            </w:r>
          </w:p>
        </w:tc>
        <w:tc>
          <w:tcPr>
            <w:tcW w:w="6048" w:type="dxa"/>
            <w:vAlign w:val="center"/>
          </w:tcPr>
          <w:p w14:paraId="4525EF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当前台账数量</w:t>
            </w:r>
          </w:p>
        </w:tc>
      </w:tr>
      <w:tr w14:paraId="264E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4A9FA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51434C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623110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52F2C8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个/g/kg</w:t>
            </w:r>
          </w:p>
        </w:tc>
      </w:tr>
      <w:tr w14:paraId="2CBC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7AFFF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11100A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479A0B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58F592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available / partial_used / used_up / disabled</w:t>
            </w:r>
          </w:p>
        </w:tc>
      </w:tr>
      <w:tr w14:paraId="3392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C59A7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</w:t>
            </w:r>
          </w:p>
        </w:tc>
        <w:tc>
          <w:tcPr>
            <w:tcW w:w="2088" w:type="dxa"/>
            <w:vAlign w:val="center"/>
          </w:tcPr>
          <w:p w14:paraId="79261F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存放位置</w:t>
            </w:r>
          </w:p>
        </w:tc>
        <w:tc>
          <w:tcPr>
            <w:tcW w:w="3600" w:type="dxa"/>
            <w:vAlign w:val="center"/>
          </w:tcPr>
          <w:p w14:paraId="14EDA5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568918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可选，后续盘点有用</w:t>
            </w:r>
          </w:p>
        </w:tc>
      </w:tr>
      <w:tr w14:paraId="52F1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E7BC8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protocol_code</w:t>
            </w:r>
          </w:p>
        </w:tc>
        <w:tc>
          <w:tcPr>
            <w:tcW w:w="2088" w:type="dxa"/>
            <w:vAlign w:val="center"/>
          </w:tcPr>
          <w:p w14:paraId="5B7386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技术协议编码</w:t>
            </w:r>
          </w:p>
        </w:tc>
        <w:tc>
          <w:tcPr>
            <w:tcW w:w="3600" w:type="dxa"/>
            <w:vAlign w:val="center"/>
          </w:tcPr>
          <w:p w14:paraId="2DA6BA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2B54A2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技术协议或来料协议编码</w:t>
            </w:r>
          </w:p>
        </w:tc>
      </w:tr>
      <w:tr w14:paraId="02FDF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462FE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10F5F2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0FBF17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723AEC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0EFB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D93E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0A3408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0C02FE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CACC8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3B3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F8D944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74B47B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060FDD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609B82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3DE6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B4B31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0E4549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1F074C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EE1F8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E3D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94D17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1DCAA7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24A0BE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7612B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0D3D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ADC63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1D18CE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3914AB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5B5786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5951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25623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546E90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67C2BD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0BA27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A15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49431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43190F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79E84D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16F37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244D82A5">
      <w:pPr>
        <w:spacing w:after="60"/>
      </w:pPr>
    </w:p>
    <w:p w14:paraId="20BD23D3">
      <w:pPr>
        <w:pStyle w:val="5"/>
        <w:spacing w:before="100" w:after="80"/>
      </w:pPr>
      <w:r>
        <w:rPr>
          <w:rFonts w:ascii="微软雅黑" w:hAnsi="微软雅黑" w:eastAsia="微软雅黑"/>
        </w:rPr>
        <w:t>建议约束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314D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4F98C9E0">
            <w:r>
              <w:rPr>
                <w:rFonts w:ascii="Consolas" w:hAnsi="Consolas" w:eastAsia="微软雅黑"/>
                <w:sz w:val="16"/>
              </w:rPr>
              <w:t>UNIQUE(product_id, material_batch_no)</w:t>
            </w:r>
            <w:r>
              <w:br w:type="textWrapping"/>
            </w:r>
          </w:p>
        </w:tc>
      </w:tr>
    </w:tbl>
    <w:p w14:paraId="5E83EC99"/>
    <w:p w14:paraId="6DAC4B94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255A0D7A">
      <w:pPr>
        <w:pStyle w:val="16"/>
        <w:spacing w:after="20"/>
      </w:pPr>
      <w:r>
        <w:rPr>
          <w:rFonts w:ascii="微软雅黑" w:hAnsi="微软雅黑" w:eastAsia="微软雅黑"/>
          <w:sz w:val="18"/>
        </w:rPr>
        <w:t>quantity 是当前账面库存。</w:t>
      </w:r>
    </w:p>
    <w:p w14:paraId="3364A484">
      <w:pPr>
        <w:pStyle w:val="16"/>
        <w:spacing w:after="20"/>
      </w:pPr>
      <w:r>
        <w:rPr>
          <w:rFonts w:ascii="微软雅黑" w:hAnsi="微软雅黑" w:eastAsia="微软雅黑"/>
          <w:sz w:val="18"/>
        </w:rPr>
        <w:t>物料盘点后，可以根据 inventory_stocktakes 直接更新该字段。</w:t>
      </w:r>
    </w:p>
    <w:p w14:paraId="7684B4DA">
      <w:pPr>
        <w:pStyle w:val="16"/>
        <w:spacing w:after="20"/>
      </w:pPr>
      <w:r>
        <w:rPr>
          <w:rFonts w:ascii="微软雅黑" w:hAnsi="微软雅黑" w:eastAsia="微软雅黑"/>
          <w:sz w:val="18"/>
        </w:rPr>
        <w:t>status 可由系统根据 quantity 自动维护，也可人工禁用。</w:t>
      </w:r>
    </w:p>
    <w:p w14:paraId="6F6E6627">
      <w:pPr>
        <w:pStyle w:val="4"/>
        <w:spacing w:before="100" w:after="80"/>
      </w:pPr>
      <w:r>
        <w:rPr>
          <w:rFonts w:ascii="微软雅黑" w:hAnsi="微软雅黑" w:eastAsia="微软雅黑"/>
        </w:rPr>
        <w:t>6.17 work_orders 工单表</w:t>
      </w:r>
    </w:p>
    <w:p w14:paraId="0A099007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本表记录客户订单或内部生产计划对应的工单。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58BB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51097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4204D9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0B4A7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14418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02C9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9225B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4F38FB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工单ID</w:t>
            </w:r>
          </w:p>
        </w:tc>
        <w:tc>
          <w:tcPr>
            <w:tcW w:w="3600" w:type="dxa"/>
            <w:vAlign w:val="center"/>
          </w:tcPr>
          <w:p w14:paraId="061FF99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2304E2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1AE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21589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order_no</w:t>
            </w:r>
          </w:p>
        </w:tc>
        <w:tc>
          <w:tcPr>
            <w:tcW w:w="2088" w:type="dxa"/>
            <w:vAlign w:val="center"/>
          </w:tcPr>
          <w:p w14:paraId="5595F7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工单号</w:t>
            </w:r>
          </w:p>
        </w:tc>
        <w:tc>
          <w:tcPr>
            <w:tcW w:w="3600" w:type="dxa"/>
            <w:vAlign w:val="center"/>
          </w:tcPr>
          <w:p w14:paraId="52DDBD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NOT NULL</w:t>
            </w:r>
          </w:p>
        </w:tc>
        <w:tc>
          <w:tcPr>
            <w:tcW w:w="6048" w:type="dxa"/>
            <w:vAlign w:val="center"/>
          </w:tcPr>
          <w:p w14:paraId="58361E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唯一工单号</w:t>
            </w:r>
          </w:p>
        </w:tc>
      </w:tr>
      <w:tr w14:paraId="180D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225FC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</w:t>
            </w:r>
          </w:p>
        </w:tc>
        <w:tc>
          <w:tcPr>
            <w:tcW w:w="2088" w:type="dxa"/>
            <w:vAlign w:val="center"/>
          </w:tcPr>
          <w:p w14:paraId="280475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产品ID</w:t>
            </w:r>
          </w:p>
        </w:tc>
        <w:tc>
          <w:tcPr>
            <w:tcW w:w="3600" w:type="dxa"/>
            <w:vAlign w:val="center"/>
          </w:tcPr>
          <w:p w14:paraId="24C396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26B003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</w:t>
            </w:r>
          </w:p>
        </w:tc>
      </w:tr>
      <w:tr w14:paraId="03CE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4EA71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planned_quantity</w:t>
            </w:r>
          </w:p>
        </w:tc>
        <w:tc>
          <w:tcPr>
            <w:tcW w:w="2088" w:type="dxa"/>
            <w:vAlign w:val="center"/>
          </w:tcPr>
          <w:p w14:paraId="0074FB0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计划数量</w:t>
            </w:r>
          </w:p>
        </w:tc>
        <w:tc>
          <w:tcPr>
            <w:tcW w:w="3600" w:type="dxa"/>
            <w:vAlign w:val="center"/>
          </w:tcPr>
          <w:p w14:paraId="04555C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NOT NULL</w:t>
            </w:r>
          </w:p>
        </w:tc>
        <w:tc>
          <w:tcPr>
            <w:tcW w:w="6048" w:type="dxa"/>
            <w:vAlign w:val="center"/>
          </w:tcPr>
          <w:p w14:paraId="6A2B12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本次生产数量</w:t>
            </w:r>
          </w:p>
        </w:tc>
      </w:tr>
      <w:tr w14:paraId="65CC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3882C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owner_id</w:t>
            </w:r>
          </w:p>
        </w:tc>
        <w:tc>
          <w:tcPr>
            <w:tcW w:w="2088" w:type="dxa"/>
            <w:vAlign w:val="center"/>
          </w:tcPr>
          <w:p w14:paraId="019917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负责人ID</w:t>
            </w:r>
          </w:p>
        </w:tc>
        <w:tc>
          <w:tcPr>
            <w:tcW w:w="3600" w:type="dxa"/>
            <w:vAlign w:val="center"/>
          </w:tcPr>
          <w:p w14:paraId="3F4B71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7947F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生产负责人</w:t>
            </w:r>
          </w:p>
        </w:tc>
      </w:tr>
      <w:tr w14:paraId="100F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4D71B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customer_order_no</w:t>
            </w:r>
          </w:p>
        </w:tc>
        <w:tc>
          <w:tcPr>
            <w:tcW w:w="2088" w:type="dxa"/>
            <w:vAlign w:val="center"/>
          </w:tcPr>
          <w:p w14:paraId="58219E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客户订单号</w:t>
            </w:r>
          </w:p>
        </w:tc>
        <w:tc>
          <w:tcPr>
            <w:tcW w:w="3600" w:type="dxa"/>
            <w:vAlign w:val="center"/>
          </w:tcPr>
          <w:p w14:paraId="675687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1DEE83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8B9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2D6CDE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customer_name</w:t>
            </w:r>
          </w:p>
        </w:tc>
        <w:tc>
          <w:tcPr>
            <w:tcW w:w="2088" w:type="dxa"/>
            <w:vAlign w:val="center"/>
          </w:tcPr>
          <w:p w14:paraId="2FE2A0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客户名称</w:t>
            </w:r>
          </w:p>
        </w:tc>
        <w:tc>
          <w:tcPr>
            <w:tcW w:w="3600" w:type="dxa"/>
            <w:vAlign w:val="center"/>
          </w:tcPr>
          <w:p w14:paraId="5E880F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NULL</w:t>
            </w:r>
          </w:p>
        </w:tc>
        <w:tc>
          <w:tcPr>
            <w:tcW w:w="6048" w:type="dxa"/>
            <w:vAlign w:val="center"/>
          </w:tcPr>
          <w:p w14:paraId="535D3B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7CCA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91E55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quality_level</w:t>
            </w:r>
          </w:p>
        </w:tc>
        <w:tc>
          <w:tcPr>
            <w:tcW w:w="2088" w:type="dxa"/>
            <w:vAlign w:val="center"/>
          </w:tcPr>
          <w:p w14:paraId="7CACFB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质量等级</w:t>
            </w:r>
          </w:p>
        </w:tc>
        <w:tc>
          <w:tcPr>
            <w:tcW w:w="3600" w:type="dxa"/>
            <w:vAlign w:val="center"/>
          </w:tcPr>
          <w:p w14:paraId="5E2042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NULL</w:t>
            </w:r>
          </w:p>
        </w:tc>
        <w:tc>
          <w:tcPr>
            <w:tcW w:w="6048" w:type="dxa"/>
            <w:vAlign w:val="center"/>
          </w:tcPr>
          <w:p w14:paraId="6BDD65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military_grade / standard_military_grade / industrial_grade</w:t>
            </w:r>
          </w:p>
        </w:tc>
      </w:tr>
      <w:tr w14:paraId="4940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9FCC5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planned_start_date</w:t>
            </w:r>
          </w:p>
        </w:tc>
        <w:tc>
          <w:tcPr>
            <w:tcW w:w="2088" w:type="dxa"/>
            <w:vAlign w:val="center"/>
          </w:tcPr>
          <w:p w14:paraId="4676A5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计划开始日期</w:t>
            </w:r>
          </w:p>
        </w:tc>
        <w:tc>
          <w:tcPr>
            <w:tcW w:w="3600" w:type="dxa"/>
            <w:vAlign w:val="center"/>
          </w:tcPr>
          <w:p w14:paraId="653D10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 NULL</w:t>
            </w:r>
          </w:p>
        </w:tc>
        <w:tc>
          <w:tcPr>
            <w:tcW w:w="6048" w:type="dxa"/>
            <w:vAlign w:val="center"/>
          </w:tcPr>
          <w:p w14:paraId="48322B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29A9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4310D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planned_finish_date</w:t>
            </w:r>
          </w:p>
        </w:tc>
        <w:tc>
          <w:tcPr>
            <w:tcW w:w="2088" w:type="dxa"/>
            <w:vAlign w:val="center"/>
          </w:tcPr>
          <w:p w14:paraId="0E6A5A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计划完成日期</w:t>
            </w:r>
          </w:p>
        </w:tc>
        <w:tc>
          <w:tcPr>
            <w:tcW w:w="3600" w:type="dxa"/>
            <w:vAlign w:val="center"/>
          </w:tcPr>
          <w:p w14:paraId="4BA9ED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 NULL</w:t>
            </w:r>
          </w:p>
        </w:tc>
        <w:tc>
          <w:tcPr>
            <w:tcW w:w="6048" w:type="dxa"/>
            <w:vAlign w:val="center"/>
          </w:tcPr>
          <w:p w14:paraId="3DBA53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26FA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795EB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actual_start_at</w:t>
            </w:r>
          </w:p>
        </w:tc>
        <w:tc>
          <w:tcPr>
            <w:tcW w:w="2088" w:type="dxa"/>
            <w:vAlign w:val="center"/>
          </w:tcPr>
          <w:p w14:paraId="79513B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实际开始时间</w:t>
            </w:r>
          </w:p>
        </w:tc>
        <w:tc>
          <w:tcPr>
            <w:tcW w:w="3600" w:type="dxa"/>
            <w:vAlign w:val="center"/>
          </w:tcPr>
          <w:p w14:paraId="442443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866BE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D92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F3191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actual_end_at</w:t>
            </w:r>
          </w:p>
        </w:tc>
        <w:tc>
          <w:tcPr>
            <w:tcW w:w="2088" w:type="dxa"/>
            <w:vAlign w:val="center"/>
          </w:tcPr>
          <w:p w14:paraId="08D0758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实际完成时间</w:t>
            </w:r>
          </w:p>
        </w:tc>
        <w:tc>
          <w:tcPr>
            <w:tcW w:w="3600" w:type="dxa"/>
            <w:vAlign w:val="center"/>
          </w:tcPr>
          <w:p w14:paraId="6175E8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ECACD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0CF0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A85E3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4651B1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38F094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714250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draft / released / doing / completed / cancelled</w:t>
            </w:r>
          </w:p>
        </w:tc>
      </w:tr>
      <w:tr w14:paraId="20701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00C5B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5CCA6C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154FAF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6807E0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33F8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60CF8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20897A9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71EB10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42FA8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4173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886ED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780B91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71ED40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06033F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9BE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3C9E0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4DABA3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783CFC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CCDBD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3BF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BC699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3BB31F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44E71F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D4D11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2D44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308CE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34E002A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5CBE44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0B4552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2E4B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9695E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4801FD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3F53BD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95CA5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78F0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FDF9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399C55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7AAC5A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66315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5F850D55">
      <w:pPr>
        <w:spacing w:after="60"/>
      </w:pPr>
    </w:p>
    <w:p w14:paraId="16FA0574">
      <w:pPr>
        <w:pStyle w:val="4"/>
        <w:spacing w:before="100" w:after="80"/>
      </w:pPr>
      <w:r>
        <w:rPr>
          <w:rFonts w:ascii="微软雅黑" w:hAnsi="微软雅黑" w:eastAsia="微软雅黑"/>
        </w:rPr>
        <w:t>6.18 production_batches 生产批次表</w:t>
      </w:r>
    </w:p>
    <w:p w14:paraId="73DC17B3">
      <w:pPr>
        <w:spacing w:after="80"/>
      </w:pPr>
      <w:r>
        <w:rPr>
          <w:rFonts w:ascii="微软雅黑" w:hAnsi="微软雅黑" w:eastAsia="微软雅黑"/>
          <w:b w:val="0"/>
          <w:sz w:val="18"/>
        </w:rPr>
        <w:t>生产批次是追溯主线。一个工单可以拆多个生产批次。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2A92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8D5C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728F90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FEB69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8FB74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38AEF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610E8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4BCF05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732F04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68CEFC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26B5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9684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work_order_id</w:t>
            </w:r>
          </w:p>
        </w:tc>
        <w:tc>
          <w:tcPr>
            <w:tcW w:w="2088" w:type="dxa"/>
            <w:vAlign w:val="center"/>
          </w:tcPr>
          <w:p w14:paraId="06BA15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工单ID</w:t>
            </w:r>
          </w:p>
        </w:tc>
        <w:tc>
          <w:tcPr>
            <w:tcW w:w="3600" w:type="dxa"/>
            <w:vAlign w:val="center"/>
          </w:tcPr>
          <w:p w14:paraId="2EAD26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555F25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work_orders.id</w:t>
            </w:r>
          </w:p>
        </w:tc>
      </w:tr>
      <w:tr w14:paraId="3CBF7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D81A9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batch_no</w:t>
            </w:r>
          </w:p>
        </w:tc>
        <w:tc>
          <w:tcPr>
            <w:tcW w:w="2088" w:type="dxa"/>
            <w:vAlign w:val="center"/>
          </w:tcPr>
          <w:p w14:paraId="01A806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生产批号</w:t>
            </w:r>
          </w:p>
        </w:tc>
        <w:tc>
          <w:tcPr>
            <w:tcW w:w="3600" w:type="dxa"/>
            <w:vAlign w:val="center"/>
          </w:tcPr>
          <w:p w14:paraId="687258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NOT NULL</w:t>
            </w:r>
          </w:p>
        </w:tc>
        <w:tc>
          <w:tcPr>
            <w:tcW w:w="6048" w:type="dxa"/>
            <w:vAlign w:val="center"/>
          </w:tcPr>
          <w:p w14:paraId="6210B8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主批次号</w:t>
            </w:r>
          </w:p>
        </w:tc>
      </w:tr>
      <w:tr w14:paraId="5B26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4E2E1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route_id</w:t>
            </w:r>
          </w:p>
        </w:tc>
        <w:tc>
          <w:tcPr>
            <w:tcW w:w="2088" w:type="dxa"/>
            <w:vAlign w:val="center"/>
          </w:tcPr>
          <w:p w14:paraId="224ECD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工艺路线ID</w:t>
            </w:r>
          </w:p>
        </w:tc>
        <w:tc>
          <w:tcPr>
            <w:tcW w:w="3600" w:type="dxa"/>
            <w:vAlign w:val="center"/>
          </w:tcPr>
          <w:p w14:paraId="1C5509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F616E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本批实际使用路线</w:t>
            </w:r>
          </w:p>
        </w:tc>
      </w:tr>
      <w:tr w14:paraId="0F19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E0B0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planned_quantity</w:t>
            </w:r>
          </w:p>
        </w:tc>
        <w:tc>
          <w:tcPr>
            <w:tcW w:w="2088" w:type="dxa"/>
            <w:vAlign w:val="center"/>
          </w:tcPr>
          <w:p w14:paraId="0A0FED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生产数量</w:t>
            </w:r>
          </w:p>
        </w:tc>
        <w:tc>
          <w:tcPr>
            <w:tcW w:w="3600" w:type="dxa"/>
            <w:vAlign w:val="center"/>
          </w:tcPr>
          <w:p w14:paraId="687D76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NOT NULL</w:t>
            </w:r>
          </w:p>
        </w:tc>
        <w:tc>
          <w:tcPr>
            <w:tcW w:w="6048" w:type="dxa"/>
            <w:vAlign w:val="center"/>
          </w:tcPr>
          <w:p w14:paraId="3BC6DC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数量</w:t>
            </w:r>
          </w:p>
        </w:tc>
      </w:tr>
      <w:tr w14:paraId="1C9A5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D9EB6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051B8D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3A8A8C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079E75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pending / material_pending / material_assigned / material_outbound / doing / completed / cancelled</w:t>
            </w:r>
          </w:p>
        </w:tc>
      </w:tr>
      <w:tr w14:paraId="6955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09CBF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owner_id</w:t>
            </w:r>
          </w:p>
        </w:tc>
        <w:tc>
          <w:tcPr>
            <w:tcW w:w="2088" w:type="dxa"/>
            <w:vAlign w:val="center"/>
          </w:tcPr>
          <w:p w14:paraId="354849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负责人</w:t>
            </w:r>
          </w:p>
        </w:tc>
        <w:tc>
          <w:tcPr>
            <w:tcW w:w="3600" w:type="dxa"/>
            <w:vAlign w:val="center"/>
          </w:tcPr>
          <w:p w14:paraId="07D200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73297CD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4C9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B8B8B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plan_start_date</w:t>
            </w:r>
          </w:p>
        </w:tc>
        <w:tc>
          <w:tcPr>
            <w:tcW w:w="2088" w:type="dxa"/>
            <w:vAlign w:val="center"/>
          </w:tcPr>
          <w:p w14:paraId="0E450A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计划开始时间</w:t>
            </w:r>
          </w:p>
        </w:tc>
        <w:tc>
          <w:tcPr>
            <w:tcW w:w="3600" w:type="dxa"/>
            <w:vAlign w:val="center"/>
          </w:tcPr>
          <w:p w14:paraId="3807D0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67540F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016C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78CC8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plan_end_date</w:t>
            </w:r>
          </w:p>
        </w:tc>
        <w:tc>
          <w:tcPr>
            <w:tcW w:w="2088" w:type="dxa"/>
            <w:vAlign w:val="center"/>
          </w:tcPr>
          <w:p w14:paraId="716D7A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计划完成时间</w:t>
            </w:r>
          </w:p>
        </w:tc>
        <w:tc>
          <w:tcPr>
            <w:tcW w:w="3600" w:type="dxa"/>
            <w:vAlign w:val="center"/>
          </w:tcPr>
          <w:p w14:paraId="34FD07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C907F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1C9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CC6E7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actual_start_at</w:t>
            </w:r>
          </w:p>
        </w:tc>
        <w:tc>
          <w:tcPr>
            <w:tcW w:w="2088" w:type="dxa"/>
            <w:vAlign w:val="center"/>
          </w:tcPr>
          <w:p w14:paraId="110D84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实际开始时间</w:t>
            </w:r>
          </w:p>
        </w:tc>
        <w:tc>
          <w:tcPr>
            <w:tcW w:w="3600" w:type="dxa"/>
            <w:vAlign w:val="center"/>
          </w:tcPr>
          <w:p w14:paraId="564CE9E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42805C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2FEE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DFA8A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actual_end_at</w:t>
            </w:r>
          </w:p>
        </w:tc>
        <w:tc>
          <w:tcPr>
            <w:tcW w:w="2088" w:type="dxa"/>
            <w:vAlign w:val="center"/>
          </w:tcPr>
          <w:p w14:paraId="1B5C0F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实际完成时间</w:t>
            </w:r>
          </w:p>
        </w:tc>
        <w:tc>
          <w:tcPr>
            <w:tcW w:w="3600" w:type="dxa"/>
            <w:vAlign w:val="center"/>
          </w:tcPr>
          <w:p w14:paraId="325944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4A9A7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43CC8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09375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47783F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425A22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010E42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2351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527B9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467955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7918AB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12272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555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A92ED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062310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10968D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3D8D98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5D74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3E12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1E8943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768B88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DEC76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64BD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F4214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6D30BF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77DD65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2B9C0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FAEC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E6D36F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1DE7CF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6AE5EF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7D793B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023F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4A888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058471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4493367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43B9C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103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E7637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05DA32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55994F3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0AF16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6154DC47">
      <w:pPr>
        <w:spacing w:after="60"/>
      </w:pPr>
    </w:p>
    <w:p w14:paraId="48974344">
      <w:pPr>
        <w:pStyle w:val="5"/>
        <w:spacing w:before="100" w:after="80"/>
      </w:pPr>
      <w:r>
        <w:rPr>
          <w:rFonts w:ascii="微软雅黑" w:hAnsi="微软雅黑" w:eastAsia="微软雅黑"/>
        </w:rPr>
        <w:t>建议约束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1B5D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259E6340">
            <w:r>
              <w:rPr>
                <w:rFonts w:ascii="Consolas" w:hAnsi="Consolas" w:eastAsia="微软雅黑"/>
                <w:sz w:val="16"/>
              </w:rPr>
              <w:t>UNIQUE(batch_no)</w:t>
            </w:r>
            <w:r>
              <w:br w:type="textWrapping"/>
            </w:r>
          </w:p>
        </w:tc>
      </w:tr>
    </w:tbl>
    <w:p w14:paraId="7023EF4B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777D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451180C6">
            <w:r>
              <w:rPr>
                <w:rFonts w:ascii="Consolas" w:hAnsi="Consolas" w:eastAsia="微软雅黑"/>
                <w:sz w:val="16"/>
              </w:rPr>
              <w:t>UNIQUE(work_order_id, batch_no)</w:t>
            </w:r>
            <w:r>
              <w:br w:type="textWrapping"/>
            </w:r>
          </w:p>
        </w:tc>
      </w:tr>
    </w:tbl>
    <w:p w14:paraId="519D4925"/>
    <w:p w14:paraId="05561C7E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0A91D1D3">
      <w:pPr>
        <w:pStyle w:val="16"/>
        <w:spacing w:after="20"/>
      </w:pPr>
      <w:r>
        <w:rPr>
          <w:rFonts w:ascii="微软雅黑" w:hAnsi="微软雅黑" w:eastAsia="微软雅黑"/>
          <w:sz w:val="18"/>
        </w:rPr>
        <w:t>material_pending 拼写要统一，不建议出现 material_peding。</w:t>
      </w:r>
    </w:p>
    <w:p w14:paraId="51F3CBE3">
      <w:pPr>
        <w:pStyle w:val="4"/>
        <w:spacing w:before="100" w:after="80"/>
      </w:pPr>
      <w:r>
        <w:rPr>
          <w:rFonts w:ascii="微软雅黑" w:hAnsi="微软雅黑" w:eastAsia="微软雅黑"/>
        </w:rPr>
        <w:t>6.19 batch_step_records 批次报工记录表</w:t>
      </w:r>
    </w:p>
    <w:p w14:paraId="7437D477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本表是生产批次与工序明细之间的业务记录表，不需要额外再建“批次-工序关联表”。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6169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377B3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0837E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D7371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E2263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51B2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63A82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6B7CAD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报工记录ID</w:t>
            </w:r>
          </w:p>
        </w:tc>
        <w:tc>
          <w:tcPr>
            <w:tcW w:w="3600" w:type="dxa"/>
            <w:vAlign w:val="center"/>
          </w:tcPr>
          <w:p w14:paraId="6C45A0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2EE2A7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5828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76F1D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5CAEBD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5FC451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501444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production_batches.id</w:t>
            </w:r>
          </w:p>
        </w:tc>
      </w:tr>
      <w:tr w14:paraId="4F7E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14D0E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route_step_id</w:t>
            </w:r>
          </w:p>
        </w:tc>
        <w:tc>
          <w:tcPr>
            <w:tcW w:w="2088" w:type="dxa"/>
            <w:vAlign w:val="center"/>
          </w:tcPr>
          <w:p w14:paraId="2589B2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路线工序明细ID</w:t>
            </w:r>
          </w:p>
        </w:tc>
        <w:tc>
          <w:tcPr>
            <w:tcW w:w="3600" w:type="dxa"/>
            <w:vAlign w:val="center"/>
          </w:tcPr>
          <w:p w14:paraId="124AC9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718E17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process_route_steps.id</w:t>
            </w:r>
          </w:p>
        </w:tc>
      </w:tr>
      <w:tr w14:paraId="04F0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DB8B4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responsible_user_id</w:t>
            </w:r>
          </w:p>
        </w:tc>
        <w:tc>
          <w:tcPr>
            <w:tcW w:w="2088" w:type="dxa"/>
            <w:vAlign w:val="center"/>
          </w:tcPr>
          <w:p w14:paraId="6EAC63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负责人ID</w:t>
            </w:r>
          </w:p>
        </w:tc>
        <w:tc>
          <w:tcPr>
            <w:tcW w:w="3600" w:type="dxa"/>
            <w:vAlign w:val="center"/>
          </w:tcPr>
          <w:p w14:paraId="0EEABB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F0417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生成批次任务时确定的实际负责人，后续允许调整</w:t>
            </w:r>
          </w:p>
        </w:tc>
      </w:tr>
      <w:tr w14:paraId="3823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D25E7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output_quantity</w:t>
            </w:r>
          </w:p>
        </w:tc>
        <w:tc>
          <w:tcPr>
            <w:tcW w:w="2088" w:type="dxa"/>
            <w:vAlign w:val="center"/>
          </w:tcPr>
          <w:p w14:paraId="0B4306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完成数量</w:t>
            </w:r>
          </w:p>
        </w:tc>
        <w:tc>
          <w:tcPr>
            <w:tcW w:w="3600" w:type="dxa"/>
            <w:vAlign w:val="center"/>
          </w:tcPr>
          <w:p w14:paraId="55FC34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NULL</w:t>
            </w:r>
          </w:p>
        </w:tc>
        <w:tc>
          <w:tcPr>
            <w:tcW w:w="6048" w:type="dxa"/>
            <w:vAlign w:val="center"/>
          </w:tcPr>
          <w:p w14:paraId="0BBA27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2E37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F4892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return_quantity</w:t>
            </w:r>
          </w:p>
        </w:tc>
        <w:tc>
          <w:tcPr>
            <w:tcW w:w="2088" w:type="dxa"/>
            <w:vAlign w:val="center"/>
          </w:tcPr>
          <w:p w14:paraId="0D8048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返工数量</w:t>
            </w:r>
          </w:p>
        </w:tc>
        <w:tc>
          <w:tcPr>
            <w:tcW w:w="3600" w:type="dxa"/>
            <w:vAlign w:val="center"/>
          </w:tcPr>
          <w:p w14:paraId="76A69DC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NULL</w:t>
            </w:r>
          </w:p>
        </w:tc>
        <w:tc>
          <w:tcPr>
            <w:tcW w:w="6048" w:type="dxa"/>
            <w:vAlign w:val="center"/>
          </w:tcPr>
          <w:p w14:paraId="4FD41F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返工或回流数量</w:t>
            </w:r>
          </w:p>
        </w:tc>
      </w:tr>
      <w:tr w14:paraId="37BE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8923E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abnormal_quantity</w:t>
            </w:r>
          </w:p>
        </w:tc>
        <w:tc>
          <w:tcPr>
            <w:tcW w:w="2088" w:type="dxa"/>
            <w:vAlign w:val="center"/>
          </w:tcPr>
          <w:p w14:paraId="2C91F6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异常数量</w:t>
            </w:r>
          </w:p>
        </w:tc>
        <w:tc>
          <w:tcPr>
            <w:tcW w:w="3600" w:type="dxa"/>
            <w:vAlign w:val="center"/>
          </w:tcPr>
          <w:p w14:paraId="3B708F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NULL</w:t>
            </w:r>
          </w:p>
        </w:tc>
        <w:tc>
          <w:tcPr>
            <w:tcW w:w="6048" w:type="dxa"/>
            <w:vAlign w:val="center"/>
          </w:tcPr>
          <w:p w14:paraId="62A900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轻量自检/异常数量</w:t>
            </w:r>
          </w:p>
        </w:tc>
      </w:tr>
      <w:tr w14:paraId="2245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9630F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3E4D15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783F23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EFC2E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pending / doing / completed / abnormal / skipped</w:t>
            </w:r>
          </w:p>
        </w:tc>
      </w:tr>
      <w:tr w14:paraId="5B12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734E2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started_at</w:t>
            </w:r>
          </w:p>
        </w:tc>
        <w:tc>
          <w:tcPr>
            <w:tcW w:w="2088" w:type="dxa"/>
            <w:vAlign w:val="center"/>
          </w:tcPr>
          <w:p w14:paraId="511FAC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开始时间</w:t>
            </w:r>
          </w:p>
        </w:tc>
        <w:tc>
          <w:tcPr>
            <w:tcW w:w="3600" w:type="dxa"/>
            <w:vAlign w:val="center"/>
          </w:tcPr>
          <w:p w14:paraId="0F5FA2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0FC8D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694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FD2A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completed_at</w:t>
            </w:r>
          </w:p>
        </w:tc>
        <w:tc>
          <w:tcPr>
            <w:tcW w:w="2088" w:type="dxa"/>
            <w:vAlign w:val="center"/>
          </w:tcPr>
          <w:p w14:paraId="7CD27A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完成时间</w:t>
            </w:r>
          </w:p>
        </w:tc>
        <w:tc>
          <w:tcPr>
            <w:tcW w:w="3600" w:type="dxa"/>
            <w:vAlign w:val="center"/>
          </w:tcPr>
          <w:p w14:paraId="6F844E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D3A38E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7A11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314F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2FED72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25C5E13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10DAAC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过程备注</w:t>
            </w:r>
          </w:p>
        </w:tc>
      </w:tr>
      <w:tr w14:paraId="4E55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F4E22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038C51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351A83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4DBB4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987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9625A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333280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421B64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41F641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07C1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74DD3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0AD097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1DC262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8AA0B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6D0B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1EAEF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089F98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617E1C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D30A1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76C0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1AA8E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541B40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7C6FA9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5D4296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2F9E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1B882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2201A8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297014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67CE0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E31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BCB1A9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023DD5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20C4DF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7929A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393D6A8D">
      <w:pPr>
        <w:spacing w:after="60"/>
      </w:pPr>
    </w:p>
    <w:p w14:paraId="305CCA8A">
      <w:pPr>
        <w:pStyle w:val="4"/>
        <w:spacing w:before="100" w:after="80"/>
      </w:pPr>
      <w:r>
        <w:rPr>
          <w:rFonts w:ascii="微软雅黑" w:hAnsi="微软雅黑" w:eastAsia="微软雅黑"/>
        </w:rPr>
        <w:t>6.20 batch_material_requirement 批次物料需求表</w:t>
      </w:r>
    </w:p>
    <w:p w14:paraId="69C369C1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本表记录某个生产批次需要哪些物料。需求是计划事实，不因为领料、退料、报废而直接修改。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0963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908E4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B37CA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74CB14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1610F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279F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4D51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4F6330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需求ID</w:t>
            </w:r>
          </w:p>
        </w:tc>
        <w:tc>
          <w:tcPr>
            <w:tcW w:w="3600" w:type="dxa"/>
            <w:vAlign w:val="center"/>
          </w:tcPr>
          <w:p w14:paraId="439036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4FBB8B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1EA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5866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49F608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21F7C08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4325A1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production_batches.id</w:t>
            </w:r>
          </w:p>
        </w:tc>
      </w:tr>
      <w:tr w14:paraId="53C71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B790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product_materials_id</w:t>
            </w:r>
          </w:p>
        </w:tc>
        <w:tc>
          <w:tcPr>
            <w:tcW w:w="2088" w:type="dxa"/>
            <w:vAlign w:val="center"/>
          </w:tcPr>
          <w:p w14:paraId="004182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产品物料清单ID</w:t>
            </w:r>
          </w:p>
        </w:tc>
        <w:tc>
          <w:tcPr>
            <w:tcW w:w="3600" w:type="dxa"/>
            <w:vAlign w:val="center"/>
          </w:tcPr>
          <w:p w14:paraId="6EA82A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66E74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product_materials.id</w:t>
            </w:r>
          </w:p>
        </w:tc>
      </w:tr>
      <w:tr w14:paraId="2276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6F793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material_product_id</w:t>
            </w:r>
          </w:p>
        </w:tc>
        <w:tc>
          <w:tcPr>
            <w:tcW w:w="2088" w:type="dxa"/>
            <w:vAlign w:val="center"/>
          </w:tcPr>
          <w:p w14:paraId="5F03C2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物料ID快照</w:t>
            </w:r>
          </w:p>
        </w:tc>
        <w:tc>
          <w:tcPr>
            <w:tcW w:w="3600" w:type="dxa"/>
            <w:vAlign w:val="center"/>
          </w:tcPr>
          <w:p w14:paraId="084925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262CED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products.id，便于查询和历史追溯</w:t>
            </w:r>
          </w:p>
        </w:tc>
      </w:tr>
      <w:tr w14:paraId="1C784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C0E696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plan_quantity</w:t>
            </w:r>
          </w:p>
        </w:tc>
        <w:tc>
          <w:tcPr>
            <w:tcW w:w="2088" w:type="dxa"/>
            <w:vAlign w:val="center"/>
          </w:tcPr>
          <w:p w14:paraId="0E1F0C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计划需求数量</w:t>
            </w:r>
          </w:p>
        </w:tc>
        <w:tc>
          <w:tcPr>
            <w:tcW w:w="3600" w:type="dxa"/>
            <w:vAlign w:val="center"/>
          </w:tcPr>
          <w:p w14:paraId="5CC931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403A35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计划数量</w:t>
            </w:r>
          </w:p>
        </w:tc>
      </w:tr>
      <w:tr w14:paraId="54D4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16674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0768B1B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18B704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2CD8D1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</w:tr>
      <w:tr w14:paraId="46D0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8EE85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demand_type</w:t>
            </w:r>
          </w:p>
        </w:tc>
        <w:tc>
          <w:tcPr>
            <w:tcW w:w="2088" w:type="dxa"/>
            <w:vAlign w:val="center"/>
          </w:tcPr>
          <w:p w14:paraId="2717FF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需求类型</w:t>
            </w:r>
          </w:p>
        </w:tc>
        <w:tc>
          <w:tcPr>
            <w:tcW w:w="3600" w:type="dxa"/>
            <w:vAlign w:val="center"/>
          </w:tcPr>
          <w:p w14:paraId="7545EC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771BB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normal / extra / scrap_replenish</w:t>
            </w:r>
          </w:p>
        </w:tc>
      </w:tr>
      <w:tr w14:paraId="65E0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AD86F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parent_require_id</w:t>
            </w:r>
          </w:p>
        </w:tc>
        <w:tc>
          <w:tcPr>
            <w:tcW w:w="2088" w:type="dxa"/>
            <w:vAlign w:val="center"/>
          </w:tcPr>
          <w:p w14:paraId="1EB5CB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原需求ID</w:t>
            </w:r>
          </w:p>
        </w:tc>
        <w:tc>
          <w:tcPr>
            <w:tcW w:w="3600" w:type="dxa"/>
            <w:vAlign w:val="center"/>
          </w:tcPr>
          <w:p w14:paraId="32E2D8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F06A0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补料时关联原始需求</w:t>
            </w:r>
          </w:p>
        </w:tc>
      </w:tr>
      <w:tr w14:paraId="4000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8D169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source_scrap_id</w:t>
            </w:r>
          </w:p>
        </w:tc>
        <w:tc>
          <w:tcPr>
            <w:tcW w:w="2088" w:type="dxa"/>
            <w:vAlign w:val="center"/>
          </w:tcPr>
          <w:p w14:paraId="2E50E0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来源报废ID</w:t>
            </w:r>
          </w:p>
        </w:tc>
        <w:tc>
          <w:tcPr>
            <w:tcW w:w="3600" w:type="dxa"/>
            <w:vAlign w:val="center"/>
          </w:tcPr>
          <w:p w14:paraId="76123B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6A2CF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报废补料时关联 scrap_records.id</w:t>
            </w:r>
          </w:p>
        </w:tc>
      </w:tr>
      <w:tr w14:paraId="6B360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80982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716F90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034D0E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6072CE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normal / cancelled / closed</w:t>
            </w:r>
          </w:p>
        </w:tc>
      </w:tr>
      <w:tr w14:paraId="5FEB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F7B741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243C4D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70AA72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2ADA2A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缺料、部分领料、实际差异说明</w:t>
            </w:r>
          </w:p>
        </w:tc>
      </w:tr>
      <w:tr w14:paraId="1707B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D937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51472F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5E843A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D9A00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6C3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C3CAC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6F3C08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5EC75D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77E2EE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1B62D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93C5F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0B541B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6A8834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48230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F74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462BA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06C156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1ACB08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6AACB9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306F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158A9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266DE0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2C8D6B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1BC8E6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7A3A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2D4C6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7970C3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1E6A79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EB1F5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0AAA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AC65D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6FB174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77AAF19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C1ABA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0AEA8D7E">
      <w:pPr>
        <w:spacing w:after="60"/>
      </w:pPr>
    </w:p>
    <w:p w14:paraId="04279231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0B00AD54">
      <w:pPr>
        <w:pStyle w:val="16"/>
        <w:spacing w:after="20"/>
      </w:pPr>
      <w:r>
        <w:rPr>
          <w:rFonts w:ascii="微软雅黑" w:hAnsi="微软雅黑" w:eastAsia="微软雅黑"/>
          <w:sz w:val="18"/>
        </w:rPr>
        <w:t>material_product_id 是物料快照，避免每次统计都绕 product_materials。</w:t>
      </w:r>
    </w:p>
    <w:p w14:paraId="327B978F">
      <w:pPr>
        <w:pStyle w:val="16"/>
        <w:spacing w:after="20"/>
      </w:pPr>
      <w:r>
        <w:rPr>
          <w:rFonts w:ascii="微软雅黑" w:hAnsi="微软雅黑" w:eastAsia="微软雅黑"/>
          <w:sz w:val="18"/>
        </w:rPr>
        <w:t>报废补料不建议修改原需求，而是新增一条需求：demand_type = scrap_replenish，parent_require_id = 原需求ID，source_scrap_id = 报废记录ID。</w:t>
      </w:r>
    </w:p>
    <w:p w14:paraId="1AC47369">
      <w:pPr>
        <w:pStyle w:val="4"/>
        <w:spacing w:before="100" w:after="80"/>
      </w:pPr>
      <w:r>
        <w:rPr>
          <w:rFonts w:ascii="微软雅黑" w:hAnsi="微软雅黑" w:eastAsia="微软雅黑"/>
        </w:rPr>
        <w:t>6.21 batch_material_usages 批次物料操作表</w:t>
      </w:r>
    </w:p>
    <w:p w14:paraId="016E4C36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本表记录生产批次与物料批次之间的物料操作，包括预留、取消预留、领料、退料。按当前轻量流程，不强制关联工序。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1AC2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9A595D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42196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7E37E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9AE13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0CC4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AEB38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7CD519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物料操作ID</w:t>
            </w:r>
          </w:p>
        </w:tc>
        <w:tc>
          <w:tcPr>
            <w:tcW w:w="3600" w:type="dxa"/>
            <w:vAlign w:val="center"/>
          </w:tcPr>
          <w:p w14:paraId="7FF1D7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CBC22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425C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DC854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4C4645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3F57D9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4CB9DB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production_batches.id</w:t>
            </w:r>
          </w:p>
        </w:tc>
      </w:tr>
      <w:tr w14:paraId="6DE1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280EA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require_id</w:t>
            </w:r>
          </w:p>
        </w:tc>
        <w:tc>
          <w:tcPr>
            <w:tcW w:w="2088" w:type="dxa"/>
            <w:vAlign w:val="center"/>
          </w:tcPr>
          <w:p w14:paraId="300787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需求ID</w:t>
            </w:r>
          </w:p>
        </w:tc>
        <w:tc>
          <w:tcPr>
            <w:tcW w:w="3600" w:type="dxa"/>
            <w:vAlign w:val="center"/>
          </w:tcPr>
          <w:p w14:paraId="0AF1AE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C1EF4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batch_material_requirement.id</w:t>
            </w:r>
          </w:p>
        </w:tc>
      </w:tr>
      <w:tr w14:paraId="6E46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953CD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material_batch_id</w:t>
            </w:r>
          </w:p>
        </w:tc>
        <w:tc>
          <w:tcPr>
            <w:tcW w:w="2088" w:type="dxa"/>
            <w:vAlign w:val="center"/>
          </w:tcPr>
          <w:p w14:paraId="7D162C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物料批次ID</w:t>
            </w:r>
          </w:p>
        </w:tc>
        <w:tc>
          <w:tcPr>
            <w:tcW w:w="3600" w:type="dxa"/>
            <w:vAlign w:val="center"/>
          </w:tcPr>
          <w:p w14:paraId="6467EB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6E8ED8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material_batches.id</w:t>
            </w:r>
          </w:p>
        </w:tc>
      </w:tr>
      <w:tr w14:paraId="22E4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E46E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operation_type</w:t>
            </w:r>
          </w:p>
        </w:tc>
        <w:tc>
          <w:tcPr>
            <w:tcW w:w="2088" w:type="dxa"/>
            <w:vAlign w:val="center"/>
          </w:tcPr>
          <w:p w14:paraId="001995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操作类型</w:t>
            </w:r>
          </w:p>
        </w:tc>
        <w:tc>
          <w:tcPr>
            <w:tcW w:w="3600" w:type="dxa"/>
            <w:vAlign w:val="center"/>
          </w:tcPr>
          <w:p w14:paraId="144140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60CFFB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reserve / unreserve / issue / return</w:t>
            </w:r>
          </w:p>
        </w:tc>
      </w:tr>
      <w:tr w14:paraId="4659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2ACDFB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operation_quantity</w:t>
            </w:r>
          </w:p>
        </w:tc>
        <w:tc>
          <w:tcPr>
            <w:tcW w:w="2088" w:type="dxa"/>
            <w:vAlign w:val="center"/>
          </w:tcPr>
          <w:p w14:paraId="2B3349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操作数量</w:t>
            </w:r>
          </w:p>
        </w:tc>
        <w:tc>
          <w:tcPr>
            <w:tcW w:w="3600" w:type="dxa"/>
            <w:vAlign w:val="center"/>
          </w:tcPr>
          <w:p w14:paraId="1EABD9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545304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预留、取消预留、领料、退料数量</w:t>
            </w:r>
          </w:p>
        </w:tc>
      </w:tr>
      <w:tr w14:paraId="5C5E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292679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3F8B50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6018B5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36FA09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</w:tr>
      <w:tr w14:paraId="2A50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8B6E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related_usage_id</w:t>
            </w:r>
          </w:p>
        </w:tc>
        <w:tc>
          <w:tcPr>
            <w:tcW w:w="2088" w:type="dxa"/>
            <w:vAlign w:val="center"/>
          </w:tcPr>
          <w:p w14:paraId="2765E0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关联操作ID</w:t>
            </w:r>
          </w:p>
        </w:tc>
        <w:tc>
          <w:tcPr>
            <w:tcW w:w="3600" w:type="dxa"/>
            <w:vAlign w:val="center"/>
          </w:tcPr>
          <w:p w14:paraId="6A4BC1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0D771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退料/取消预留时可关联原操作</w:t>
            </w:r>
          </w:p>
        </w:tc>
      </w:tr>
      <w:tr w14:paraId="3013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CBE84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recorded_by</w:t>
            </w:r>
          </w:p>
        </w:tc>
        <w:tc>
          <w:tcPr>
            <w:tcW w:w="2088" w:type="dxa"/>
            <w:vAlign w:val="center"/>
          </w:tcPr>
          <w:p w14:paraId="3C2591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记录人ID</w:t>
            </w:r>
          </w:p>
        </w:tc>
        <w:tc>
          <w:tcPr>
            <w:tcW w:w="3600" w:type="dxa"/>
            <w:vAlign w:val="center"/>
          </w:tcPr>
          <w:p w14:paraId="07A58A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D2A69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1B1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599BF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recorded_at</w:t>
            </w:r>
          </w:p>
        </w:tc>
        <w:tc>
          <w:tcPr>
            <w:tcW w:w="2088" w:type="dxa"/>
            <w:vAlign w:val="center"/>
          </w:tcPr>
          <w:p w14:paraId="35846C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记录时间</w:t>
            </w:r>
          </w:p>
        </w:tc>
        <w:tc>
          <w:tcPr>
            <w:tcW w:w="3600" w:type="dxa"/>
            <w:vAlign w:val="center"/>
          </w:tcPr>
          <w:p w14:paraId="72E8C5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581FD6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1264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51E31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299CF4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0A5F47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496E83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缺料、部分领料、差异说明</w:t>
            </w:r>
          </w:p>
        </w:tc>
      </w:tr>
      <w:tr w14:paraId="13C8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F6A4D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4A1853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647F00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E2317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CA1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8B280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539259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37CA1E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66F6EE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1980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D0133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12A9DF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1E34F5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E17DA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401E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EC34C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2F4737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723268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07ED15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CFD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7A115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1726BF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6BA715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75DFAE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3F3E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0365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1C55BA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4D04DA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20077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10B9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E149B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6DFBD1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1F3FF9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127B6C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70A06A01">
      <w:pPr>
        <w:spacing w:after="60"/>
      </w:pPr>
    </w:p>
    <w:p w14:paraId="697D75EE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4C6142C4">
      <w:pPr>
        <w:pStyle w:val="16"/>
        <w:spacing w:after="20"/>
      </w:pPr>
      <w:r>
        <w:rPr>
          <w:rFonts w:ascii="微软雅黑" w:hAnsi="微软雅黑" w:eastAsia="微软雅黑"/>
          <w:sz w:val="18"/>
        </w:rPr>
        <w:t>issue 数量不能超过已预留未领料数量。</w:t>
      </w:r>
    </w:p>
    <w:p w14:paraId="4A0A4E2F">
      <w:pPr>
        <w:pStyle w:val="16"/>
        <w:spacing w:after="20"/>
      </w:pPr>
      <w:r>
        <w:rPr>
          <w:rFonts w:ascii="微软雅黑" w:hAnsi="微软雅黑" w:eastAsia="微软雅黑"/>
          <w:sz w:val="18"/>
        </w:rPr>
        <w:t>unreserve 数量不能超过已预留未领料数量。</w:t>
      </w:r>
    </w:p>
    <w:p w14:paraId="496E0268">
      <w:pPr>
        <w:pStyle w:val="16"/>
        <w:spacing w:after="20"/>
      </w:pPr>
      <w:r>
        <w:rPr>
          <w:rFonts w:ascii="微软雅黑" w:hAnsi="微软雅黑" w:eastAsia="微软雅黑"/>
          <w:sz w:val="18"/>
        </w:rPr>
        <w:t>return 数量不能超过已领料数量。</w:t>
      </w:r>
    </w:p>
    <w:p w14:paraId="30A2CF6E">
      <w:pPr>
        <w:pStyle w:val="16"/>
        <w:spacing w:after="20"/>
      </w:pPr>
      <w:r>
        <w:rPr>
          <w:rFonts w:ascii="微软雅黑" w:hAnsi="微软雅黑" w:eastAsia="微软雅黑"/>
          <w:sz w:val="18"/>
        </w:rPr>
        <w:t>reserve 时要校验可分配库存，避免超额预留。</w:t>
      </w:r>
    </w:p>
    <w:p w14:paraId="583E5F1E">
      <w:pPr>
        <w:pStyle w:val="5"/>
        <w:spacing w:before="100" w:after="80"/>
      </w:pPr>
      <w:r>
        <w:rPr>
          <w:rFonts w:ascii="微软雅黑" w:hAnsi="微软雅黑" w:eastAsia="微软雅黑"/>
        </w:rPr>
        <w:t>核心规则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51C0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shd w:val="clear" w:color="auto" w:fill="D9EAF7"/>
            <w:vAlign w:val="center"/>
          </w:tcPr>
          <w:p w14:paraId="3790CC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operation_type</w:t>
            </w:r>
          </w:p>
        </w:tc>
        <w:tc>
          <w:tcPr>
            <w:tcW w:w="5179" w:type="dxa"/>
            <w:shd w:val="clear" w:color="auto" w:fill="D9EAF7"/>
            <w:vAlign w:val="center"/>
          </w:tcPr>
          <w:p w14:paraId="6B9611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是否改变 material_batches.quantity</w:t>
            </w:r>
          </w:p>
        </w:tc>
        <w:tc>
          <w:tcPr>
            <w:tcW w:w="5179" w:type="dxa"/>
            <w:shd w:val="clear" w:color="auto" w:fill="D9EAF7"/>
            <w:vAlign w:val="center"/>
          </w:tcPr>
          <w:p w14:paraId="323118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07B5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754428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reserve</w:t>
            </w:r>
          </w:p>
        </w:tc>
        <w:tc>
          <w:tcPr>
            <w:tcW w:w="5179" w:type="dxa"/>
            <w:vAlign w:val="center"/>
          </w:tcPr>
          <w:p w14:paraId="6A0E64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5179" w:type="dxa"/>
            <w:vAlign w:val="center"/>
          </w:tcPr>
          <w:p w14:paraId="5DF211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预留，不扣库存</w:t>
            </w:r>
          </w:p>
        </w:tc>
      </w:tr>
      <w:tr w14:paraId="6F21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27A4AB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unreserve</w:t>
            </w:r>
          </w:p>
        </w:tc>
        <w:tc>
          <w:tcPr>
            <w:tcW w:w="5179" w:type="dxa"/>
            <w:vAlign w:val="center"/>
          </w:tcPr>
          <w:p w14:paraId="33E958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5179" w:type="dxa"/>
            <w:vAlign w:val="center"/>
          </w:tcPr>
          <w:p w14:paraId="555B80A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取消预留，不改库存</w:t>
            </w:r>
          </w:p>
        </w:tc>
      </w:tr>
      <w:tr w14:paraId="0610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0CDB80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issue</w:t>
            </w:r>
          </w:p>
        </w:tc>
        <w:tc>
          <w:tcPr>
            <w:tcW w:w="5179" w:type="dxa"/>
            <w:vAlign w:val="center"/>
          </w:tcPr>
          <w:p w14:paraId="263833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是，减少</w:t>
            </w:r>
          </w:p>
        </w:tc>
        <w:tc>
          <w:tcPr>
            <w:tcW w:w="5179" w:type="dxa"/>
            <w:vAlign w:val="center"/>
          </w:tcPr>
          <w:p w14:paraId="12D2CA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领料，扣库存</w:t>
            </w:r>
          </w:p>
        </w:tc>
      </w:tr>
      <w:tr w14:paraId="4961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128895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return</w:t>
            </w:r>
          </w:p>
        </w:tc>
        <w:tc>
          <w:tcPr>
            <w:tcW w:w="5179" w:type="dxa"/>
            <w:vAlign w:val="center"/>
          </w:tcPr>
          <w:p w14:paraId="4B59F1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是，增加</w:t>
            </w:r>
          </w:p>
        </w:tc>
        <w:tc>
          <w:tcPr>
            <w:tcW w:w="5179" w:type="dxa"/>
            <w:vAlign w:val="center"/>
          </w:tcPr>
          <w:p w14:paraId="7BB5DB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退料，增加库存</w:t>
            </w:r>
          </w:p>
        </w:tc>
      </w:tr>
    </w:tbl>
    <w:p w14:paraId="097CB69A">
      <w:pPr>
        <w:spacing w:after="60"/>
      </w:pPr>
    </w:p>
    <w:p w14:paraId="6839C4C8">
      <w:pPr>
        <w:pStyle w:val="4"/>
        <w:spacing w:before="100" w:after="80"/>
      </w:pPr>
      <w:r>
        <w:rPr>
          <w:rFonts w:ascii="微软雅黑" w:hAnsi="微软雅黑" w:eastAsia="微软雅黑"/>
        </w:rPr>
        <w:t>6.22 inspection_records 检验/测试记录表</w:t>
      </w:r>
    </w:p>
    <w:p w14:paraId="316621B6">
      <w:pPr>
        <w:spacing w:after="80"/>
      </w:pPr>
      <w:r>
        <w:rPr>
          <w:rFonts w:ascii="微软雅黑" w:hAnsi="微软雅黑" w:eastAsia="微软雅黑"/>
          <w:b w:val="0"/>
          <w:sz w:val="18"/>
        </w:rPr>
        <w:t>检测记录按生产批次产生。一个批次可有终检、复检等多条记录，因此 batch_id 不设唯一。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7F43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339A96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7FA09C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0CD39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2153DD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51D1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107DA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61159C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检验记录ID</w:t>
            </w:r>
          </w:p>
        </w:tc>
        <w:tc>
          <w:tcPr>
            <w:tcW w:w="3600" w:type="dxa"/>
            <w:vAlign w:val="center"/>
          </w:tcPr>
          <w:p w14:paraId="7B8BC2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347681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384FE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979E4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75003B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51E4E1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2C3971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production_batches.id</w:t>
            </w:r>
          </w:p>
        </w:tc>
      </w:tr>
      <w:tr w14:paraId="4F66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14855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inspection_no</w:t>
            </w:r>
          </w:p>
        </w:tc>
        <w:tc>
          <w:tcPr>
            <w:tcW w:w="2088" w:type="dxa"/>
            <w:vAlign w:val="center"/>
          </w:tcPr>
          <w:p w14:paraId="126D7B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检验单号</w:t>
            </w:r>
          </w:p>
        </w:tc>
        <w:tc>
          <w:tcPr>
            <w:tcW w:w="3600" w:type="dxa"/>
            <w:vAlign w:val="center"/>
          </w:tcPr>
          <w:p w14:paraId="669735B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NULL</w:t>
            </w:r>
          </w:p>
        </w:tc>
        <w:tc>
          <w:tcPr>
            <w:tcW w:w="6048" w:type="dxa"/>
            <w:vAlign w:val="center"/>
          </w:tcPr>
          <w:p w14:paraId="7C98B9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5447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230BE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inspection_type</w:t>
            </w:r>
          </w:p>
        </w:tc>
        <w:tc>
          <w:tcPr>
            <w:tcW w:w="2088" w:type="dxa"/>
            <w:vAlign w:val="center"/>
          </w:tcPr>
          <w:p w14:paraId="49B6D5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检验类型</w:t>
            </w:r>
          </w:p>
        </w:tc>
        <w:tc>
          <w:tcPr>
            <w:tcW w:w="3600" w:type="dxa"/>
            <w:vAlign w:val="center"/>
          </w:tcPr>
          <w:p w14:paraId="444E91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4E12BC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 / final / package / test / recheck</w:t>
            </w:r>
          </w:p>
        </w:tc>
      </w:tr>
      <w:tr w14:paraId="0177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06ACF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inspection_name</w:t>
            </w:r>
          </w:p>
        </w:tc>
        <w:tc>
          <w:tcPr>
            <w:tcW w:w="2088" w:type="dxa"/>
            <w:vAlign w:val="center"/>
          </w:tcPr>
          <w:p w14:paraId="1878DF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检验名称</w:t>
            </w:r>
          </w:p>
        </w:tc>
        <w:tc>
          <w:tcPr>
            <w:tcW w:w="3600" w:type="dxa"/>
            <w:vAlign w:val="center"/>
          </w:tcPr>
          <w:p w14:paraId="6D7B7F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7DCB72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如成品检验、复检</w:t>
            </w:r>
          </w:p>
        </w:tc>
      </w:tr>
      <w:tr w14:paraId="0F73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3D90C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inspect_quantity</w:t>
            </w:r>
          </w:p>
        </w:tc>
        <w:tc>
          <w:tcPr>
            <w:tcW w:w="2088" w:type="dxa"/>
            <w:vAlign w:val="center"/>
          </w:tcPr>
          <w:p w14:paraId="49A8B5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检测数量</w:t>
            </w:r>
          </w:p>
        </w:tc>
        <w:tc>
          <w:tcPr>
            <w:tcW w:w="3600" w:type="dxa"/>
            <w:vAlign w:val="center"/>
          </w:tcPr>
          <w:p w14:paraId="5C5753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NULL</w:t>
            </w:r>
          </w:p>
        </w:tc>
        <w:tc>
          <w:tcPr>
            <w:tcW w:w="6048" w:type="dxa"/>
            <w:vAlign w:val="center"/>
          </w:tcPr>
          <w:p w14:paraId="76C713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检测数量</w:t>
            </w:r>
          </w:p>
        </w:tc>
      </w:tr>
      <w:tr w14:paraId="4080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774D5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pass_quantity</w:t>
            </w:r>
          </w:p>
        </w:tc>
        <w:tc>
          <w:tcPr>
            <w:tcW w:w="2088" w:type="dxa"/>
            <w:vAlign w:val="center"/>
          </w:tcPr>
          <w:p w14:paraId="6E404C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合格数量</w:t>
            </w:r>
          </w:p>
        </w:tc>
        <w:tc>
          <w:tcPr>
            <w:tcW w:w="3600" w:type="dxa"/>
            <w:vAlign w:val="center"/>
          </w:tcPr>
          <w:p w14:paraId="28FB22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NULL</w:t>
            </w:r>
          </w:p>
        </w:tc>
        <w:tc>
          <w:tcPr>
            <w:tcW w:w="6048" w:type="dxa"/>
            <w:vAlign w:val="center"/>
          </w:tcPr>
          <w:p w14:paraId="0E8226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合格数</w:t>
            </w:r>
          </w:p>
        </w:tc>
      </w:tr>
      <w:tr w14:paraId="103B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6CE57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fail_quantity</w:t>
            </w:r>
          </w:p>
        </w:tc>
        <w:tc>
          <w:tcPr>
            <w:tcW w:w="2088" w:type="dxa"/>
            <w:vAlign w:val="center"/>
          </w:tcPr>
          <w:p w14:paraId="44961C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不合格数量</w:t>
            </w:r>
          </w:p>
        </w:tc>
        <w:tc>
          <w:tcPr>
            <w:tcW w:w="3600" w:type="dxa"/>
            <w:vAlign w:val="center"/>
          </w:tcPr>
          <w:p w14:paraId="21A706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NULL</w:t>
            </w:r>
          </w:p>
        </w:tc>
        <w:tc>
          <w:tcPr>
            <w:tcW w:w="6048" w:type="dxa"/>
            <w:vAlign w:val="center"/>
          </w:tcPr>
          <w:p w14:paraId="50D3A8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不合格数</w:t>
            </w:r>
          </w:p>
        </w:tc>
      </w:tr>
      <w:tr w14:paraId="09A6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400CA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result</w:t>
            </w:r>
          </w:p>
        </w:tc>
        <w:tc>
          <w:tcPr>
            <w:tcW w:w="2088" w:type="dxa"/>
            <w:vAlign w:val="center"/>
          </w:tcPr>
          <w:p w14:paraId="639C57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检验结论</w:t>
            </w:r>
          </w:p>
        </w:tc>
        <w:tc>
          <w:tcPr>
            <w:tcW w:w="3600" w:type="dxa"/>
            <w:vAlign w:val="center"/>
          </w:tcPr>
          <w:p w14:paraId="3BF860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736726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pass / fail / partial_pass</w:t>
            </w:r>
          </w:p>
        </w:tc>
      </w:tr>
      <w:tr w14:paraId="483D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705F7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inspector_id</w:t>
            </w:r>
          </w:p>
        </w:tc>
        <w:tc>
          <w:tcPr>
            <w:tcW w:w="2088" w:type="dxa"/>
            <w:vAlign w:val="center"/>
          </w:tcPr>
          <w:p w14:paraId="413B1E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检验人ID</w:t>
            </w:r>
          </w:p>
        </w:tc>
        <w:tc>
          <w:tcPr>
            <w:tcW w:w="3600" w:type="dxa"/>
            <w:vAlign w:val="center"/>
          </w:tcPr>
          <w:p w14:paraId="0FEE07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A5F7D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0F3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F399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inspected_at</w:t>
            </w:r>
          </w:p>
        </w:tc>
        <w:tc>
          <w:tcPr>
            <w:tcW w:w="2088" w:type="dxa"/>
            <w:vAlign w:val="center"/>
          </w:tcPr>
          <w:p w14:paraId="6F3BF2C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检验时间</w:t>
            </w:r>
          </w:p>
        </w:tc>
        <w:tc>
          <w:tcPr>
            <w:tcW w:w="3600" w:type="dxa"/>
            <w:vAlign w:val="center"/>
          </w:tcPr>
          <w:p w14:paraId="678264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7854F0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093D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551BF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file_url</w:t>
            </w:r>
          </w:p>
        </w:tc>
        <w:tc>
          <w:tcPr>
            <w:tcW w:w="2088" w:type="dxa"/>
            <w:vAlign w:val="center"/>
          </w:tcPr>
          <w:p w14:paraId="0179C0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附件地址</w:t>
            </w:r>
          </w:p>
        </w:tc>
        <w:tc>
          <w:tcPr>
            <w:tcW w:w="3600" w:type="dxa"/>
            <w:vAlign w:val="center"/>
          </w:tcPr>
          <w:p w14:paraId="133C11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VARCHAR(500) NULL</w:t>
            </w:r>
          </w:p>
        </w:tc>
        <w:tc>
          <w:tcPr>
            <w:tcW w:w="6048" w:type="dxa"/>
            <w:vAlign w:val="center"/>
          </w:tcPr>
          <w:p w14:paraId="6D0B50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报告/图片/测试文件</w:t>
            </w:r>
          </w:p>
        </w:tc>
      </w:tr>
      <w:tr w14:paraId="7BC8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FAC4B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result_summary</w:t>
            </w:r>
          </w:p>
        </w:tc>
        <w:tc>
          <w:tcPr>
            <w:tcW w:w="2088" w:type="dxa"/>
            <w:vAlign w:val="center"/>
          </w:tcPr>
          <w:p w14:paraId="7EAFC2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结果说明</w:t>
            </w:r>
          </w:p>
        </w:tc>
        <w:tc>
          <w:tcPr>
            <w:tcW w:w="3600" w:type="dxa"/>
            <w:vAlign w:val="center"/>
          </w:tcPr>
          <w:p w14:paraId="447F43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606F3B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不合格明细摘要</w:t>
            </w:r>
          </w:p>
        </w:tc>
      </w:tr>
      <w:tr w14:paraId="6E19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60A93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379D1B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05F4C0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1041C4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补充说明</w:t>
            </w:r>
          </w:p>
        </w:tc>
      </w:tr>
      <w:tr w14:paraId="664F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EB33A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31C53D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2B7047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A137A9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D06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005B8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50AAAC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0BF1DA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05EAE2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327C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1CBEE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1EF0BC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76C36C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FF3E3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BE8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5C012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13AC3A3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2D423B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60F7AD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4323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EC8CE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3D13CA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0B0A2B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0A5B58E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2A7C9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39885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44FC67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0F8F73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E51C9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27D4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FABC2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3B16ED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4C5068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1B2F98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31D20881">
      <w:pPr>
        <w:spacing w:after="60"/>
      </w:pPr>
    </w:p>
    <w:p w14:paraId="76CA9BC9">
      <w:pPr>
        <w:pStyle w:val="4"/>
        <w:spacing w:before="100" w:after="80"/>
      </w:pPr>
      <w:r>
        <w:rPr>
          <w:rFonts w:ascii="微软雅黑" w:hAnsi="微软雅黑" w:eastAsia="微软雅黑"/>
        </w:rPr>
        <w:t>6.23 rework_records 返工记录表</w:t>
      </w:r>
    </w:p>
    <w:p w14:paraId="6D1A2D3C">
      <w:pPr>
        <w:spacing w:after="80"/>
      </w:pPr>
      <w:r>
        <w:rPr>
          <w:rFonts w:ascii="微软雅黑" w:hAnsi="微软雅黑" w:eastAsia="微软雅黑"/>
          <w:b w:val="0"/>
          <w:sz w:val="18"/>
        </w:rPr>
        <w:t>返工记录只关联检测记录，不重复保存 batch_id。需要查询批次时，通过 source_inspection_id -&gt; inspection_records.batch_id 获取。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613A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EDEEE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738AE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D8247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28AE0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34C8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29305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686EFA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返工记录ID</w:t>
            </w:r>
          </w:p>
        </w:tc>
        <w:tc>
          <w:tcPr>
            <w:tcW w:w="3600" w:type="dxa"/>
            <w:vAlign w:val="center"/>
          </w:tcPr>
          <w:p w14:paraId="7CD694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085B93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480D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452B8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rework_no</w:t>
            </w:r>
          </w:p>
        </w:tc>
        <w:tc>
          <w:tcPr>
            <w:tcW w:w="2088" w:type="dxa"/>
            <w:vAlign w:val="center"/>
          </w:tcPr>
          <w:p w14:paraId="61E2C8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返工单号</w:t>
            </w:r>
          </w:p>
        </w:tc>
        <w:tc>
          <w:tcPr>
            <w:tcW w:w="3600" w:type="dxa"/>
            <w:vAlign w:val="center"/>
          </w:tcPr>
          <w:p w14:paraId="0D759E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UNIQUE NOT NULL</w:t>
            </w:r>
          </w:p>
        </w:tc>
        <w:tc>
          <w:tcPr>
            <w:tcW w:w="6048" w:type="dxa"/>
            <w:vAlign w:val="center"/>
          </w:tcPr>
          <w:p w14:paraId="120D1F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唯一编号</w:t>
            </w:r>
          </w:p>
        </w:tc>
      </w:tr>
      <w:tr w14:paraId="14FE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301C7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source_inspection_id</w:t>
            </w:r>
          </w:p>
        </w:tc>
        <w:tc>
          <w:tcPr>
            <w:tcW w:w="2088" w:type="dxa"/>
            <w:vAlign w:val="center"/>
          </w:tcPr>
          <w:p w14:paraId="16E87D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来源检验记录ID</w:t>
            </w:r>
          </w:p>
        </w:tc>
        <w:tc>
          <w:tcPr>
            <w:tcW w:w="3600" w:type="dxa"/>
            <w:vAlign w:val="center"/>
          </w:tcPr>
          <w:p w14:paraId="387DE8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4CB4B3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inspection_records.id</w:t>
            </w:r>
          </w:p>
        </w:tc>
      </w:tr>
      <w:tr w14:paraId="102F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D64E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recheck_inspection_id</w:t>
            </w:r>
          </w:p>
        </w:tc>
        <w:tc>
          <w:tcPr>
            <w:tcW w:w="2088" w:type="dxa"/>
            <w:vAlign w:val="center"/>
          </w:tcPr>
          <w:p w14:paraId="682F83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复检记录ID</w:t>
            </w:r>
          </w:p>
        </w:tc>
        <w:tc>
          <w:tcPr>
            <w:tcW w:w="3600" w:type="dxa"/>
            <w:vAlign w:val="center"/>
          </w:tcPr>
          <w:p w14:paraId="2E91C1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AB19F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返工完成后的复检记录，关联 inspection_records.id</w:t>
            </w:r>
          </w:p>
        </w:tc>
      </w:tr>
      <w:tr w14:paraId="3E5BF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11F5E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product_identifier</w:t>
            </w:r>
          </w:p>
        </w:tc>
        <w:tc>
          <w:tcPr>
            <w:tcW w:w="2088" w:type="dxa"/>
            <w:vAlign w:val="center"/>
          </w:tcPr>
          <w:p w14:paraId="57460A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产品标识/序号</w:t>
            </w:r>
          </w:p>
        </w:tc>
        <w:tc>
          <w:tcPr>
            <w:tcW w:w="3600" w:type="dxa"/>
            <w:vAlign w:val="center"/>
          </w:tcPr>
          <w:p w14:paraId="73CA70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7E7201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单件或问题标识</w:t>
            </w:r>
          </w:p>
        </w:tc>
      </w:tr>
      <w:tr w14:paraId="25F1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1AE6E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defect_item</w:t>
            </w:r>
          </w:p>
        </w:tc>
        <w:tc>
          <w:tcPr>
            <w:tcW w:w="2088" w:type="dxa"/>
            <w:vAlign w:val="center"/>
          </w:tcPr>
          <w:p w14:paraId="53C86E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不合格项</w:t>
            </w:r>
          </w:p>
        </w:tc>
        <w:tc>
          <w:tcPr>
            <w:tcW w:w="3600" w:type="dxa"/>
            <w:vAlign w:val="center"/>
          </w:tcPr>
          <w:p w14:paraId="5CB17B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NOT NULL</w:t>
            </w:r>
          </w:p>
        </w:tc>
        <w:tc>
          <w:tcPr>
            <w:tcW w:w="6048" w:type="dxa"/>
            <w:vAlign w:val="center"/>
          </w:tcPr>
          <w:p w14:paraId="56C172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如隔离不足</w:t>
            </w:r>
          </w:p>
        </w:tc>
      </w:tr>
      <w:tr w14:paraId="167B8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4E3BB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defect_desc</w:t>
            </w:r>
          </w:p>
        </w:tc>
        <w:tc>
          <w:tcPr>
            <w:tcW w:w="2088" w:type="dxa"/>
            <w:vAlign w:val="center"/>
          </w:tcPr>
          <w:p w14:paraId="2BEAA17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问题描述</w:t>
            </w:r>
          </w:p>
        </w:tc>
        <w:tc>
          <w:tcPr>
            <w:tcW w:w="3600" w:type="dxa"/>
            <w:vAlign w:val="center"/>
          </w:tcPr>
          <w:p w14:paraId="559313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0D6FFF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详细说明</w:t>
            </w:r>
          </w:p>
        </w:tc>
      </w:tr>
      <w:tr w14:paraId="2990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7EFA6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return_step_name</w:t>
            </w:r>
          </w:p>
        </w:tc>
        <w:tc>
          <w:tcPr>
            <w:tcW w:w="2088" w:type="dxa"/>
            <w:vAlign w:val="center"/>
          </w:tcPr>
          <w:p w14:paraId="63DEEC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返工工序</w:t>
            </w:r>
          </w:p>
        </w:tc>
        <w:tc>
          <w:tcPr>
            <w:tcW w:w="3600" w:type="dxa"/>
            <w:vAlign w:val="center"/>
          </w:tcPr>
          <w:p w14:paraId="7E3C59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20C824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退回工序名称，轻量记录</w:t>
            </w:r>
          </w:p>
        </w:tc>
      </w:tr>
      <w:tr w14:paraId="3724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413C4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handler_id</w:t>
            </w:r>
          </w:p>
        </w:tc>
        <w:tc>
          <w:tcPr>
            <w:tcW w:w="2088" w:type="dxa"/>
            <w:vAlign w:val="center"/>
          </w:tcPr>
          <w:p w14:paraId="4F4AB6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处理人ID</w:t>
            </w:r>
          </w:p>
        </w:tc>
        <w:tc>
          <w:tcPr>
            <w:tcW w:w="3600" w:type="dxa"/>
            <w:vAlign w:val="center"/>
          </w:tcPr>
          <w:p w14:paraId="534440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4E132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返工人员，关联 users.id</w:t>
            </w:r>
          </w:p>
        </w:tc>
      </w:tr>
      <w:tr w14:paraId="21D9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E5CB8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handling_desc</w:t>
            </w:r>
          </w:p>
        </w:tc>
        <w:tc>
          <w:tcPr>
            <w:tcW w:w="2088" w:type="dxa"/>
            <w:vAlign w:val="center"/>
          </w:tcPr>
          <w:p w14:paraId="4F350F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处理说明</w:t>
            </w:r>
          </w:p>
        </w:tc>
        <w:tc>
          <w:tcPr>
            <w:tcW w:w="3600" w:type="dxa"/>
            <w:vAlign w:val="center"/>
          </w:tcPr>
          <w:p w14:paraId="3AD495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225747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处理过程</w:t>
            </w:r>
          </w:p>
        </w:tc>
      </w:tr>
      <w:tr w14:paraId="21BA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01D6E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2E40FC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21E7C5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159B20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pending / doing / wait_recheck / completed / closed</w:t>
            </w:r>
          </w:p>
        </w:tc>
      </w:tr>
      <w:tr w14:paraId="2DCC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8F82D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result</w:t>
            </w:r>
          </w:p>
        </w:tc>
        <w:tc>
          <w:tcPr>
            <w:tcW w:w="2088" w:type="dxa"/>
            <w:vAlign w:val="center"/>
          </w:tcPr>
          <w:p w14:paraId="55D55D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返工结果</w:t>
            </w:r>
          </w:p>
        </w:tc>
        <w:tc>
          <w:tcPr>
            <w:tcW w:w="3600" w:type="dxa"/>
            <w:vAlign w:val="center"/>
          </w:tcPr>
          <w:p w14:paraId="0D1039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23DDC3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pass / fail / partial_pass</w:t>
            </w:r>
          </w:p>
        </w:tc>
      </w:tr>
      <w:tr w14:paraId="09CC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6DE38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closed_at</w:t>
            </w:r>
          </w:p>
        </w:tc>
        <w:tc>
          <w:tcPr>
            <w:tcW w:w="2088" w:type="dxa"/>
            <w:vAlign w:val="center"/>
          </w:tcPr>
          <w:p w14:paraId="10D76B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关闭时间</w:t>
            </w:r>
          </w:p>
        </w:tc>
        <w:tc>
          <w:tcPr>
            <w:tcW w:w="3600" w:type="dxa"/>
            <w:vAlign w:val="center"/>
          </w:tcPr>
          <w:p w14:paraId="489A9A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F4480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关闭时间</w:t>
            </w:r>
          </w:p>
        </w:tc>
      </w:tr>
      <w:tr w14:paraId="56D1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8ADF8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61418A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65DDA8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036304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补充说明</w:t>
            </w:r>
          </w:p>
        </w:tc>
      </w:tr>
      <w:tr w14:paraId="6226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88AC2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3C7AC0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4D2A24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AFC6E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34B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156F6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6E2373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0415EB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75DEF3B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1997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248F6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0334E0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17AC9E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48471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55BA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9FCFC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34A687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38A354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C8122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13AE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F76911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12E3C2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1C448CB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3DE543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7A01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CB7FD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37F0D3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672480F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2E64E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465D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DF834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6FC611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686792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1BA59F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2D73389A">
      <w:pPr>
        <w:spacing w:after="60"/>
      </w:pPr>
    </w:p>
    <w:p w14:paraId="3FC1EC28">
      <w:pPr>
        <w:pStyle w:val="4"/>
        <w:spacing w:before="100" w:after="80"/>
      </w:pPr>
      <w:r>
        <w:rPr>
          <w:rFonts w:ascii="微软雅黑" w:hAnsi="微软雅黑" w:eastAsia="微软雅黑"/>
        </w:rPr>
        <w:t>6.24 product_inventory_batches 产品库存批次表</w:t>
      </w:r>
    </w:p>
    <w:p w14:paraId="0B41C6EE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本表记录成品、半成品当前库存，用于盘点和发货。它不是流转记录表，只保存当前数量。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44A4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2D8DC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5AE641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261BB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5AC2E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3201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9DB4F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3D3AD0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产品库存ID</w:t>
            </w:r>
          </w:p>
        </w:tc>
        <w:tc>
          <w:tcPr>
            <w:tcW w:w="3600" w:type="dxa"/>
            <w:vAlign w:val="center"/>
          </w:tcPr>
          <w:p w14:paraId="6DEBA1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2A335C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5B995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762D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inventory_batch_no</w:t>
            </w:r>
          </w:p>
        </w:tc>
        <w:tc>
          <w:tcPr>
            <w:tcW w:w="2088" w:type="dxa"/>
            <w:vAlign w:val="center"/>
          </w:tcPr>
          <w:p w14:paraId="32F502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产品库存批号</w:t>
            </w:r>
          </w:p>
        </w:tc>
        <w:tc>
          <w:tcPr>
            <w:tcW w:w="3600" w:type="dxa"/>
            <w:vAlign w:val="center"/>
          </w:tcPr>
          <w:p w14:paraId="2FA305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540ECA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 PB-20260630-001-FIN / PB-20260630-001-WIP</w:t>
            </w:r>
          </w:p>
        </w:tc>
      </w:tr>
      <w:tr w14:paraId="5EC0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0A6A7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1A99BA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3393E0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357C9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production_batches.id，外购或历史导入可空</w:t>
            </w:r>
          </w:p>
        </w:tc>
      </w:tr>
      <w:tr w14:paraId="6DDF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9511B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</w:t>
            </w:r>
          </w:p>
        </w:tc>
        <w:tc>
          <w:tcPr>
            <w:tcW w:w="2088" w:type="dxa"/>
            <w:vAlign w:val="center"/>
          </w:tcPr>
          <w:p w14:paraId="7187F4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产品ID</w:t>
            </w:r>
          </w:p>
        </w:tc>
        <w:tc>
          <w:tcPr>
            <w:tcW w:w="3600" w:type="dxa"/>
            <w:vAlign w:val="center"/>
          </w:tcPr>
          <w:p w14:paraId="774B17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6F93B7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</w:t>
            </w:r>
          </w:p>
        </w:tc>
      </w:tr>
      <w:tr w14:paraId="3FD9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8BD1A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source_type</w:t>
            </w:r>
          </w:p>
        </w:tc>
        <w:tc>
          <w:tcPr>
            <w:tcW w:w="2088" w:type="dxa"/>
            <w:vAlign w:val="center"/>
          </w:tcPr>
          <w:p w14:paraId="62B023F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来源类型</w:t>
            </w:r>
          </w:p>
        </w:tc>
        <w:tc>
          <w:tcPr>
            <w:tcW w:w="3600" w:type="dxa"/>
            <w:vAlign w:val="center"/>
          </w:tcPr>
          <w:p w14:paraId="17A648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7D7D92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 / purchase / outsourcing / stocktake / other</w:t>
            </w:r>
          </w:p>
        </w:tc>
      </w:tr>
      <w:tr w14:paraId="2EEE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85FAA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object_type</w:t>
            </w:r>
          </w:p>
        </w:tc>
        <w:tc>
          <w:tcPr>
            <w:tcW w:w="2088" w:type="dxa"/>
            <w:vAlign w:val="center"/>
          </w:tcPr>
          <w:p w14:paraId="700F8F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对象类型</w:t>
            </w:r>
          </w:p>
        </w:tc>
        <w:tc>
          <w:tcPr>
            <w:tcW w:w="3600" w:type="dxa"/>
            <w:vAlign w:val="center"/>
          </w:tcPr>
          <w:p w14:paraId="5FC8A4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7365D7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semi_finished / finished</w:t>
            </w:r>
          </w:p>
        </w:tc>
      </w:tr>
      <w:tr w14:paraId="4361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11EFE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</w:t>
            </w:r>
          </w:p>
        </w:tc>
        <w:tc>
          <w:tcPr>
            <w:tcW w:w="2088" w:type="dxa"/>
            <w:vAlign w:val="center"/>
          </w:tcPr>
          <w:p w14:paraId="6891B6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当前数量</w:t>
            </w:r>
          </w:p>
        </w:tc>
        <w:tc>
          <w:tcPr>
            <w:tcW w:w="3600" w:type="dxa"/>
            <w:vAlign w:val="center"/>
          </w:tcPr>
          <w:p w14:paraId="5A2DA8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NOT NULL DEFAULT 0</w:t>
            </w:r>
          </w:p>
        </w:tc>
        <w:tc>
          <w:tcPr>
            <w:tcW w:w="6048" w:type="dxa"/>
            <w:vAlign w:val="center"/>
          </w:tcPr>
          <w:p w14:paraId="773A91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当前库存数量</w:t>
            </w:r>
          </w:p>
        </w:tc>
      </w:tr>
      <w:tr w14:paraId="6666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508D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157721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4A7D59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0C03AE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</w:tr>
      <w:tr w14:paraId="7AA7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E8535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received_date</w:t>
            </w:r>
          </w:p>
        </w:tc>
        <w:tc>
          <w:tcPr>
            <w:tcW w:w="2088" w:type="dxa"/>
            <w:vAlign w:val="center"/>
          </w:tcPr>
          <w:p w14:paraId="4AF6CD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首次入库日期</w:t>
            </w:r>
          </w:p>
        </w:tc>
        <w:tc>
          <w:tcPr>
            <w:tcW w:w="3600" w:type="dxa"/>
            <w:vAlign w:val="center"/>
          </w:tcPr>
          <w:p w14:paraId="5274B5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 NOT NULL</w:t>
            </w:r>
          </w:p>
        </w:tc>
        <w:tc>
          <w:tcPr>
            <w:tcW w:w="6048" w:type="dxa"/>
            <w:vAlign w:val="center"/>
          </w:tcPr>
          <w:p w14:paraId="1781A6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日期</w:t>
            </w:r>
          </w:p>
        </w:tc>
      </w:tr>
      <w:tr w14:paraId="2AC1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3A128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</w:t>
            </w:r>
          </w:p>
        </w:tc>
        <w:tc>
          <w:tcPr>
            <w:tcW w:w="2088" w:type="dxa"/>
            <w:vAlign w:val="center"/>
          </w:tcPr>
          <w:p w14:paraId="19A752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存放位置</w:t>
            </w:r>
          </w:p>
        </w:tc>
        <w:tc>
          <w:tcPr>
            <w:tcW w:w="3600" w:type="dxa"/>
            <w:vAlign w:val="center"/>
          </w:tcPr>
          <w:p w14:paraId="45D6AA9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393087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4DD8F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019A8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09E8CC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1A4568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41F69F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485A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547D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462F0B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08F856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29FACF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0789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8E3F9E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54A25E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40C4F0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354683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0A98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CC62C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5292FE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0E22FB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94E29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F7DB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BFDEF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0520B8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22E78F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F628F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7D41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814EB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4D3420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7A2EA7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40F8394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0E0D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4EF62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033F48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7AE4FB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3A652B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7D20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F5CAB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12E23A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751CA3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1E8BF4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3B8A605C">
      <w:pPr>
        <w:spacing w:after="60"/>
      </w:pPr>
    </w:p>
    <w:p w14:paraId="5B5FDB3D">
      <w:pPr>
        <w:pStyle w:val="5"/>
        <w:spacing w:before="100" w:after="80"/>
      </w:pPr>
      <w:r>
        <w:rPr>
          <w:rFonts w:ascii="微软雅黑" w:hAnsi="微软雅黑" w:eastAsia="微软雅黑"/>
        </w:rPr>
        <w:t>建议约束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3F84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59A4287D">
            <w:r>
              <w:rPr>
                <w:rFonts w:ascii="Consolas" w:hAnsi="Consolas" w:eastAsia="微软雅黑"/>
                <w:sz w:val="16"/>
              </w:rPr>
              <w:t>UNIQUE(batch_id, product_id, object_type)</w:t>
            </w:r>
            <w:r>
              <w:br w:type="textWrapping"/>
            </w:r>
          </w:p>
        </w:tc>
      </w:tr>
    </w:tbl>
    <w:p w14:paraId="3B61D2AC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59CD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14DE67E0">
            <w:r>
              <w:rPr>
                <w:rFonts w:ascii="Consolas" w:hAnsi="Consolas" w:eastAsia="微软雅黑"/>
                <w:sz w:val="16"/>
              </w:rPr>
              <w:t>如以后需要按库位拆分，可升级为 UNIQUE(batch_id, product_id, object_type, location)</w:t>
            </w:r>
            <w:r>
              <w:br w:type="textWrapping"/>
            </w:r>
          </w:p>
        </w:tc>
      </w:tr>
    </w:tbl>
    <w:p w14:paraId="137C6D4C"/>
    <w:p w14:paraId="6C96DECA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0CB30337">
      <w:pPr>
        <w:pStyle w:val="16"/>
        <w:spacing w:after="20"/>
      </w:pPr>
      <w:r>
        <w:rPr>
          <w:rFonts w:ascii="微软雅黑" w:hAnsi="微软雅黑" w:eastAsia="微软雅黑"/>
          <w:sz w:val="18"/>
        </w:rPr>
        <w:t>产品库存表不需要 status。定制产品通常“做多少发多少”，quantity = 0 即表示当前无库存。</w:t>
      </w:r>
    </w:p>
    <w:p w14:paraId="479F9C8E">
      <w:pPr>
        <w:pStyle w:val="4"/>
        <w:spacing w:before="100" w:after="80"/>
      </w:pPr>
      <w:r>
        <w:rPr>
          <w:rFonts w:ascii="微软雅黑" w:hAnsi="微软雅黑" w:eastAsia="微软雅黑"/>
        </w:rPr>
        <w:t>6.25 product_flow_records 产品流转记录表</w:t>
      </w:r>
    </w:p>
    <w:p w14:paraId="07149C45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本表记录成品、半成品的入库、出库、发货、退回、盘点调整等。每新增一条流转记录，后端事务中同步更新 product_inventory_batches.quantity。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0950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21C37D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4B88D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A80E2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A44BD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6DD9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88CE7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7BF791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流转记录ID</w:t>
            </w:r>
          </w:p>
        </w:tc>
        <w:tc>
          <w:tcPr>
            <w:tcW w:w="3600" w:type="dxa"/>
            <w:vAlign w:val="center"/>
          </w:tcPr>
          <w:p w14:paraId="0C75E1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5B526E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36D9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BF57E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flow_no</w:t>
            </w:r>
          </w:p>
        </w:tc>
        <w:tc>
          <w:tcPr>
            <w:tcW w:w="2088" w:type="dxa"/>
            <w:vAlign w:val="center"/>
          </w:tcPr>
          <w:p w14:paraId="15466C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流转单号</w:t>
            </w:r>
          </w:p>
        </w:tc>
        <w:tc>
          <w:tcPr>
            <w:tcW w:w="3600" w:type="dxa"/>
            <w:vAlign w:val="center"/>
          </w:tcPr>
          <w:p w14:paraId="361312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6E4E18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入库单号/出库单号/调整单号</w:t>
            </w:r>
          </w:p>
        </w:tc>
      </w:tr>
      <w:tr w14:paraId="371F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606F8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inventory_id</w:t>
            </w:r>
          </w:p>
        </w:tc>
        <w:tc>
          <w:tcPr>
            <w:tcW w:w="2088" w:type="dxa"/>
            <w:vAlign w:val="center"/>
          </w:tcPr>
          <w:p w14:paraId="3975F1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产品库存ID</w:t>
            </w:r>
          </w:p>
        </w:tc>
        <w:tc>
          <w:tcPr>
            <w:tcW w:w="3600" w:type="dxa"/>
            <w:vAlign w:val="center"/>
          </w:tcPr>
          <w:p w14:paraId="511BA7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338F6AA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product_inventory_batches.id</w:t>
            </w:r>
          </w:p>
        </w:tc>
      </w:tr>
      <w:tr w14:paraId="35AA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65CDF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15925B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1A4658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91A45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冗余，方便查询</w:t>
            </w:r>
          </w:p>
        </w:tc>
      </w:tr>
      <w:tr w14:paraId="662C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12AB4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</w:t>
            </w:r>
          </w:p>
        </w:tc>
        <w:tc>
          <w:tcPr>
            <w:tcW w:w="2088" w:type="dxa"/>
            <w:vAlign w:val="center"/>
          </w:tcPr>
          <w:p w14:paraId="55883B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产品ID</w:t>
            </w:r>
          </w:p>
        </w:tc>
        <w:tc>
          <w:tcPr>
            <w:tcW w:w="3600" w:type="dxa"/>
            <w:vAlign w:val="center"/>
          </w:tcPr>
          <w:p w14:paraId="5F2F21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429D057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冗余，方便查询</w:t>
            </w:r>
          </w:p>
        </w:tc>
      </w:tr>
      <w:tr w14:paraId="2A89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70876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object_type</w:t>
            </w:r>
          </w:p>
        </w:tc>
        <w:tc>
          <w:tcPr>
            <w:tcW w:w="2088" w:type="dxa"/>
            <w:vAlign w:val="center"/>
          </w:tcPr>
          <w:p w14:paraId="7377F0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对象类型</w:t>
            </w:r>
          </w:p>
        </w:tc>
        <w:tc>
          <w:tcPr>
            <w:tcW w:w="3600" w:type="dxa"/>
            <w:vAlign w:val="center"/>
          </w:tcPr>
          <w:p w14:paraId="7D5053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138743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semi_finished / finished</w:t>
            </w:r>
          </w:p>
        </w:tc>
      </w:tr>
      <w:tr w14:paraId="38AD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F5982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flow_type</w:t>
            </w:r>
          </w:p>
        </w:tc>
        <w:tc>
          <w:tcPr>
            <w:tcW w:w="2088" w:type="dxa"/>
            <w:vAlign w:val="center"/>
          </w:tcPr>
          <w:p w14:paraId="25F722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流转类型</w:t>
            </w:r>
          </w:p>
        </w:tc>
        <w:tc>
          <w:tcPr>
            <w:tcW w:w="3600" w:type="dxa"/>
            <w:vAlign w:val="center"/>
          </w:tcPr>
          <w:p w14:paraId="30187A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0F10A0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 / outbound / adjustment</w:t>
            </w:r>
          </w:p>
        </w:tc>
      </w:tr>
      <w:tr w14:paraId="4087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AE3E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flow_reason</w:t>
            </w:r>
          </w:p>
        </w:tc>
        <w:tc>
          <w:tcPr>
            <w:tcW w:w="2088" w:type="dxa"/>
            <w:vAlign w:val="center"/>
          </w:tcPr>
          <w:p w14:paraId="35E4DF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流转原因</w:t>
            </w:r>
          </w:p>
        </w:tc>
        <w:tc>
          <w:tcPr>
            <w:tcW w:w="3600" w:type="dxa"/>
            <w:vAlign w:val="center"/>
          </w:tcPr>
          <w:p w14:paraId="18D01D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5545E4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见 flow_reason 推荐值</w:t>
            </w:r>
          </w:p>
        </w:tc>
      </w:tr>
      <w:tr w14:paraId="1CDE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13566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</w:t>
            </w:r>
          </w:p>
        </w:tc>
        <w:tc>
          <w:tcPr>
            <w:tcW w:w="2088" w:type="dxa"/>
            <w:vAlign w:val="center"/>
          </w:tcPr>
          <w:p w14:paraId="69CE99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数量</w:t>
            </w:r>
          </w:p>
        </w:tc>
        <w:tc>
          <w:tcPr>
            <w:tcW w:w="3600" w:type="dxa"/>
            <w:vAlign w:val="center"/>
          </w:tcPr>
          <w:p w14:paraId="58904D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INT NOT NULL</w:t>
            </w:r>
          </w:p>
        </w:tc>
        <w:tc>
          <w:tcPr>
            <w:tcW w:w="6048" w:type="dxa"/>
            <w:vAlign w:val="center"/>
          </w:tcPr>
          <w:p w14:paraId="05DCB7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本次流转数量，始终为正数</w:t>
            </w:r>
          </w:p>
        </w:tc>
      </w:tr>
      <w:tr w14:paraId="628D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55D0E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partner_name</w:t>
            </w:r>
          </w:p>
        </w:tc>
        <w:tc>
          <w:tcPr>
            <w:tcW w:w="2088" w:type="dxa"/>
            <w:vAlign w:val="center"/>
          </w:tcPr>
          <w:p w14:paraId="37DB934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客户/供应商名称</w:t>
            </w:r>
          </w:p>
        </w:tc>
        <w:tc>
          <w:tcPr>
            <w:tcW w:w="3600" w:type="dxa"/>
            <w:vAlign w:val="center"/>
          </w:tcPr>
          <w:p w14:paraId="1F4DAE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NULL</w:t>
            </w:r>
          </w:p>
        </w:tc>
        <w:tc>
          <w:tcPr>
            <w:tcW w:w="6048" w:type="dxa"/>
            <w:vAlign w:val="center"/>
          </w:tcPr>
          <w:p w14:paraId="394584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发货、退回、外购时可填</w:t>
            </w:r>
          </w:p>
        </w:tc>
      </w:tr>
      <w:tr w14:paraId="4EA9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FD8A7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partner_type</w:t>
            </w:r>
          </w:p>
        </w:tc>
        <w:tc>
          <w:tcPr>
            <w:tcW w:w="2088" w:type="dxa"/>
            <w:vAlign w:val="center"/>
          </w:tcPr>
          <w:p w14:paraId="5B658B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合作类型</w:t>
            </w:r>
          </w:p>
        </w:tc>
        <w:tc>
          <w:tcPr>
            <w:tcW w:w="3600" w:type="dxa"/>
            <w:vAlign w:val="center"/>
          </w:tcPr>
          <w:p w14:paraId="6361C1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NULL</w:t>
            </w:r>
          </w:p>
        </w:tc>
        <w:tc>
          <w:tcPr>
            <w:tcW w:w="6048" w:type="dxa"/>
            <w:vAlign w:val="center"/>
          </w:tcPr>
          <w:p w14:paraId="242D76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 / supplier</w:t>
            </w:r>
          </w:p>
        </w:tc>
      </w:tr>
      <w:tr w14:paraId="358B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7F596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external_doc_no</w:t>
            </w:r>
          </w:p>
        </w:tc>
        <w:tc>
          <w:tcPr>
            <w:tcW w:w="2088" w:type="dxa"/>
            <w:vAlign w:val="center"/>
          </w:tcPr>
          <w:p w14:paraId="5147CE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外部单号</w:t>
            </w:r>
          </w:p>
        </w:tc>
        <w:tc>
          <w:tcPr>
            <w:tcW w:w="3600" w:type="dxa"/>
            <w:vAlign w:val="center"/>
          </w:tcPr>
          <w:p w14:paraId="0B30DC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04CBDD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客户单号、发货单、退货单</w:t>
            </w:r>
          </w:p>
        </w:tc>
      </w:tr>
      <w:tr w14:paraId="4EAC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53116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related_stocktake_id</w:t>
            </w:r>
          </w:p>
        </w:tc>
        <w:tc>
          <w:tcPr>
            <w:tcW w:w="2088" w:type="dxa"/>
            <w:vAlign w:val="center"/>
          </w:tcPr>
          <w:p w14:paraId="24D378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盘点ID</w:t>
            </w:r>
          </w:p>
        </w:tc>
        <w:tc>
          <w:tcPr>
            <w:tcW w:w="3600" w:type="dxa"/>
            <w:vAlign w:val="center"/>
          </w:tcPr>
          <w:p w14:paraId="420003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BF39A9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盘点调整时关联 inventory_stocktakes.id</w:t>
            </w:r>
          </w:p>
        </w:tc>
      </w:tr>
      <w:tr w14:paraId="2C0D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7AEC8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related_flow_id</w:t>
            </w:r>
          </w:p>
        </w:tc>
        <w:tc>
          <w:tcPr>
            <w:tcW w:w="2088" w:type="dxa"/>
            <w:vAlign w:val="center"/>
          </w:tcPr>
          <w:p w14:paraId="2A45E1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关联流转ID</w:t>
            </w:r>
          </w:p>
        </w:tc>
        <w:tc>
          <w:tcPr>
            <w:tcW w:w="3600" w:type="dxa"/>
            <w:vAlign w:val="center"/>
          </w:tcPr>
          <w:p w14:paraId="7A99EF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115A97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退回时关联原发货/转出记录</w:t>
            </w:r>
          </w:p>
        </w:tc>
      </w:tr>
      <w:tr w14:paraId="09D0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350EA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operator_id</w:t>
            </w:r>
          </w:p>
        </w:tc>
        <w:tc>
          <w:tcPr>
            <w:tcW w:w="2088" w:type="dxa"/>
            <w:vAlign w:val="center"/>
          </w:tcPr>
          <w:p w14:paraId="4A3521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经办人ID</w:t>
            </w:r>
          </w:p>
        </w:tc>
        <w:tc>
          <w:tcPr>
            <w:tcW w:w="3600" w:type="dxa"/>
            <w:vAlign w:val="center"/>
          </w:tcPr>
          <w:p w14:paraId="6F0CBC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70ADA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2FB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BE07F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flow_date</w:t>
            </w:r>
          </w:p>
        </w:tc>
        <w:tc>
          <w:tcPr>
            <w:tcW w:w="2088" w:type="dxa"/>
            <w:vAlign w:val="center"/>
          </w:tcPr>
          <w:p w14:paraId="00CFB7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流转日期</w:t>
            </w:r>
          </w:p>
        </w:tc>
        <w:tc>
          <w:tcPr>
            <w:tcW w:w="3600" w:type="dxa"/>
            <w:vAlign w:val="center"/>
          </w:tcPr>
          <w:p w14:paraId="5BCDBB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 NOT NULL</w:t>
            </w:r>
          </w:p>
        </w:tc>
        <w:tc>
          <w:tcPr>
            <w:tcW w:w="6048" w:type="dxa"/>
            <w:vAlign w:val="center"/>
          </w:tcPr>
          <w:p w14:paraId="3F7BE2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日期</w:t>
            </w:r>
          </w:p>
        </w:tc>
      </w:tr>
      <w:tr w14:paraId="78E0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32563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file_url</w:t>
            </w:r>
          </w:p>
        </w:tc>
        <w:tc>
          <w:tcPr>
            <w:tcW w:w="2088" w:type="dxa"/>
            <w:vAlign w:val="center"/>
          </w:tcPr>
          <w:p w14:paraId="32C3BD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附件地址</w:t>
            </w:r>
          </w:p>
        </w:tc>
        <w:tc>
          <w:tcPr>
            <w:tcW w:w="3600" w:type="dxa"/>
            <w:vAlign w:val="center"/>
          </w:tcPr>
          <w:p w14:paraId="088F86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VARCHAR(500) NULL</w:t>
            </w:r>
          </w:p>
        </w:tc>
        <w:tc>
          <w:tcPr>
            <w:tcW w:w="6048" w:type="dxa"/>
            <w:vAlign w:val="center"/>
          </w:tcPr>
          <w:p w14:paraId="1261C5E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入库单/发货单/退货单</w:t>
            </w:r>
          </w:p>
        </w:tc>
      </w:tr>
      <w:tr w14:paraId="01F0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14A34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01D9FE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181185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5D71AA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7FF71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2EAB2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6EFBB05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72A81F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C4EF0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621D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BFC91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7CCA93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4BA37D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0C10C4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4127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C01F7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65C520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5ADE29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78B8E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5687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DE4E5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33351E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7E77A0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7DD2C5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7459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3897C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48FE3E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2B541A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050BC5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4F3B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5D6E5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635DD3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41BE16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7BC3D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6F48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0CB18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2B5176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757726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541DF4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1B171220">
      <w:pPr>
        <w:spacing w:after="60"/>
      </w:pPr>
    </w:p>
    <w:p w14:paraId="24D51D72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5F7379A5">
      <w:pPr>
        <w:pStyle w:val="16"/>
        <w:spacing w:after="20"/>
      </w:pPr>
      <w:r>
        <w:rPr>
          <w:rFonts w:ascii="微软雅黑" w:hAnsi="微软雅黑" w:eastAsia="微软雅黑"/>
          <w:sz w:val="18"/>
        </w:rPr>
        <w:t>写入产品流转记录和更新产品库存必须在同一个事务中完成。</w:t>
      </w:r>
    </w:p>
    <w:p w14:paraId="289A8C8B">
      <w:pPr>
        <w:pStyle w:val="5"/>
        <w:spacing w:before="100" w:after="80"/>
      </w:pPr>
      <w:r>
        <w:rPr>
          <w:rFonts w:ascii="微软雅黑" w:hAnsi="微软雅黑" w:eastAsia="微软雅黑"/>
        </w:rPr>
        <w:t>flow_reason 推荐值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9"/>
        <w:gridCol w:w="7769"/>
      </w:tblGrid>
      <w:tr w14:paraId="34AD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shd w:val="clear" w:color="auto" w:fill="D9EAF7"/>
            <w:vAlign w:val="center"/>
          </w:tcPr>
          <w:p w14:paraId="1B56BF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flow_reason</w:t>
            </w:r>
          </w:p>
        </w:tc>
        <w:tc>
          <w:tcPr>
            <w:tcW w:w="7769" w:type="dxa"/>
            <w:shd w:val="clear" w:color="auto" w:fill="D9EAF7"/>
            <w:vAlign w:val="center"/>
          </w:tcPr>
          <w:p w14:paraId="643685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中文含义</w:t>
            </w:r>
          </w:p>
        </w:tc>
      </w:tr>
      <w:tr w14:paraId="72C2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125539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production_inbound</w:t>
            </w:r>
          </w:p>
        </w:tc>
        <w:tc>
          <w:tcPr>
            <w:tcW w:w="7769" w:type="dxa"/>
            <w:vAlign w:val="center"/>
          </w:tcPr>
          <w:p w14:paraId="079C51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生产入库</w:t>
            </w:r>
          </w:p>
        </w:tc>
      </w:tr>
      <w:tr w14:paraId="6699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0F1DDD5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purchase_inbound</w:t>
            </w:r>
          </w:p>
        </w:tc>
        <w:tc>
          <w:tcPr>
            <w:tcW w:w="7769" w:type="dxa"/>
            <w:vAlign w:val="center"/>
          </w:tcPr>
          <w:p w14:paraId="114465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外购入库</w:t>
            </w:r>
          </w:p>
        </w:tc>
      </w:tr>
      <w:tr w14:paraId="2E89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042D90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return_inbound</w:t>
            </w:r>
          </w:p>
        </w:tc>
        <w:tc>
          <w:tcPr>
            <w:tcW w:w="7769" w:type="dxa"/>
            <w:vAlign w:val="center"/>
          </w:tcPr>
          <w:p w14:paraId="3C5CB4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客户退回入库</w:t>
            </w:r>
          </w:p>
        </w:tc>
      </w:tr>
      <w:tr w14:paraId="7174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64391ED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shipment_outbound</w:t>
            </w:r>
          </w:p>
        </w:tc>
        <w:tc>
          <w:tcPr>
            <w:tcW w:w="7769" w:type="dxa"/>
            <w:vAlign w:val="center"/>
          </w:tcPr>
          <w:p w14:paraId="5ED7C9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发货出库</w:t>
            </w:r>
          </w:p>
        </w:tc>
      </w:tr>
      <w:tr w14:paraId="70593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5FA672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process_transfer</w:t>
            </w:r>
          </w:p>
        </w:tc>
        <w:tc>
          <w:tcPr>
            <w:tcW w:w="7769" w:type="dxa"/>
            <w:vAlign w:val="center"/>
          </w:tcPr>
          <w:p w14:paraId="1B8B7F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半成品转出</w:t>
            </w:r>
          </w:p>
        </w:tc>
      </w:tr>
      <w:tr w14:paraId="7451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1C2D75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process_return</w:t>
            </w:r>
          </w:p>
        </w:tc>
        <w:tc>
          <w:tcPr>
            <w:tcW w:w="7769" w:type="dxa"/>
            <w:vAlign w:val="center"/>
          </w:tcPr>
          <w:p w14:paraId="4CA6A1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半成品退回</w:t>
            </w:r>
          </w:p>
        </w:tc>
      </w:tr>
      <w:tr w14:paraId="7469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68AF62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scrap_outbound</w:t>
            </w:r>
          </w:p>
        </w:tc>
        <w:tc>
          <w:tcPr>
            <w:tcW w:w="7769" w:type="dxa"/>
            <w:vAlign w:val="center"/>
          </w:tcPr>
          <w:p w14:paraId="6A1C77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报废出库</w:t>
            </w:r>
          </w:p>
        </w:tc>
      </w:tr>
      <w:tr w14:paraId="5EA2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1D11012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stocktake_surplus</w:t>
            </w:r>
          </w:p>
        </w:tc>
        <w:tc>
          <w:tcPr>
            <w:tcW w:w="7769" w:type="dxa"/>
            <w:vAlign w:val="center"/>
          </w:tcPr>
          <w:p w14:paraId="4A860A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盘点盘盈</w:t>
            </w:r>
          </w:p>
        </w:tc>
      </w:tr>
      <w:tr w14:paraId="5E8C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3D0442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stocktake_shortage</w:t>
            </w:r>
          </w:p>
        </w:tc>
        <w:tc>
          <w:tcPr>
            <w:tcW w:w="7769" w:type="dxa"/>
            <w:vAlign w:val="center"/>
          </w:tcPr>
          <w:p w14:paraId="7DC442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盘点盘亏</w:t>
            </w:r>
          </w:p>
        </w:tc>
      </w:tr>
      <w:tr w14:paraId="77B2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2FC514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manual_adjustment</w:t>
            </w:r>
          </w:p>
        </w:tc>
        <w:tc>
          <w:tcPr>
            <w:tcW w:w="7769" w:type="dxa"/>
            <w:vAlign w:val="center"/>
          </w:tcPr>
          <w:p w14:paraId="50BBB8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手工调整</w:t>
            </w:r>
          </w:p>
        </w:tc>
      </w:tr>
      <w:tr w14:paraId="4A44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29A90D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other</w:t>
            </w:r>
          </w:p>
        </w:tc>
        <w:tc>
          <w:tcPr>
            <w:tcW w:w="7769" w:type="dxa"/>
            <w:vAlign w:val="center"/>
          </w:tcPr>
          <w:p w14:paraId="11A368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其他</w:t>
            </w:r>
          </w:p>
        </w:tc>
      </w:tr>
    </w:tbl>
    <w:p w14:paraId="7C53685C">
      <w:pPr>
        <w:spacing w:after="60"/>
      </w:pPr>
    </w:p>
    <w:p w14:paraId="0B18BDDF">
      <w:pPr>
        <w:pStyle w:val="5"/>
        <w:spacing w:before="100" w:after="80"/>
      </w:pPr>
      <w:r>
        <w:rPr>
          <w:rFonts w:ascii="微软雅黑" w:hAnsi="微软雅黑" w:eastAsia="微软雅黑"/>
        </w:rPr>
        <w:t>库存更新规则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9"/>
        <w:gridCol w:w="7769"/>
      </w:tblGrid>
      <w:tr w14:paraId="50C9F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shd w:val="clear" w:color="auto" w:fill="D9EAF7"/>
            <w:vAlign w:val="center"/>
          </w:tcPr>
          <w:p w14:paraId="4D6604F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flow_type / flow_reason</w:t>
            </w:r>
          </w:p>
        </w:tc>
        <w:tc>
          <w:tcPr>
            <w:tcW w:w="7769" w:type="dxa"/>
            <w:shd w:val="clear" w:color="auto" w:fill="D9EAF7"/>
            <w:vAlign w:val="center"/>
          </w:tcPr>
          <w:p w14:paraId="0F472EC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库存变化</w:t>
            </w:r>
          </w:p>
        </w:tc>
      </w:tr>
      <w:tr w14:paraId="50C8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3D2B68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</w:t>
            </w:r>
          </w:p>
        </w:tc>
        <w:tc>
          <w:tcPr>
            <w:tcW w:w="7769" w:type="dxa"/>
            <w:vAlign w:val="center"/>
          </w:tcPr>
          <w:p w14:paraId="65FBC4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 += 本次数量</w:t>
            </w:r>
          </w:p>
        </w:tc>
      </w:tr>
      <w:tr w14:paraId="64A0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7912CC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outbound</w:t>
            </w:r>
          </w:p>
        </w:tc>
        <w:tc>
          <w:tcPr>
            <w:tcW w:w="7769" w:type="dxa"/>
            <w:vAlign w:val="center"/>
          </w:tcPr>
          <w:p w14:paraId="421467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 -= 本次数量</w:t>
            </w:r>
          </w:p>
        </w:tc>
      </w:tr>
      <w:tr w14:paraId="13AF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5B3C8A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stocktake_surplus</w:t>
            </w:r>
          </w:p>
        </w:tc>
        <w:tc>
          <w:tcPr>
            <w:tcW w:w="7769" w:type="dxa"/>
            <w:vAlign w:val="center"/>
          </w:tcPr>
          <w:p w14:paraId="12C7E3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 += 差异数量</w:t>
            </w:r>
          </w:p>
        </w:tc>
      </w:tr>
      <w:tr w14:paraId="04DF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5ECFC6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stocktake_shortage</w:t>
            </w:r>
          </w:p>
        </w:tc>
        <w:tc>
          <w:tcPr>
            <w:tcW w:w="7769" w:type="dxa"/>
            <w:vAlign w:val="center"/>
          </w:tcPr>
          <w:p w14:paraId="05FB02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quantity -= 差异数量</w:t>
            </w:r>
          </w:p>
        </w:tc>
      </w:tr>
      <w:tr w14:paraId="27A34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769" w:type="dxa"/>
            <w:vAlign w:val="center"/>
          </w:tcPr>
          <w:p w14:paraId="0DD0F3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盘点确认</w:t>
            </w:r>
          </w:p>
        </w:tc>
        <w:tc>
          <w:tcPr>
            <w:tcW w:w="7769" w:type="dxa"/>
            <w:vAlign w:val="center"/>
          </w:tcPr>
          <w:p w14:paraId="51A3D4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也可直接 quantity = counted_quantity</w:t>
            </w:r>
          </w:p>
        </w:tc>
      </w:tr>
    </w:tbl>
    <w:p w14:paraId="74AC7FD4">
      <w:pPr>
        <w:spacing w:after="60"/>
      </w:pPr>
    </w:p>
    <w:p w14:paraId="34D31A80">
      <w:pPr>
        <w:pStyle w:val="4"/>
        <w:spacing w:before="100" w:after="80"/>
      </w:pPr>
      <w:r>
        <w:rPr>
          <w:rFonts w:ascii="微软雅黑" w:hAnsi="微软雅黑" w:eastAsia="微软雅黑"/>
        </w:rPr>
        <w:t>6.26 inventory_stocktakes 库存盘点台账</w:t>
      </w:r>
    </w:p>
    <w:p w14:paraId="435C5145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本表统一记录物料、半成品、成品盘点。盘点记录保存后，可以直接按实盘数量更新对应库存表。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4CBE9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399B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24163A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3376A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1996C1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5667B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A1125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3DA7F5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盘点ID</w:t>
            </w:r>
          </w:p>
        </w:tc>
        <w:tc>
          <w:tcPr>
            <w:tcW w:w="3600" w:type="dxa"/>
            <w:vAlign w:val="center"/>
          </w:tcPr>
          <w:p w14:paraId="20ACC0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122C35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7D61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F815D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stocktake_no</w:t>
            </w:r>
          </w:p>
        </w:tc>
        <w:tc>
          <w:tcPr>
            <w:tcW w:w="2088" w:type="dxa"/>
            <w:vAlign w:val="center"/>
          </w:tcPr>
          <w:p w14:paraId="5B2C72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盘点单号</w:t>
            </w:r>
          </w:p>
        </w:tc>
        <w:tc>
          <w:tcPr>
            <w:tcW w:w="3600" w:type="dxa"/>
            <w:vAlign w:val="center"/>
          </w:tcPr>
          <w:p w14:paraId="273AE7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19F2B7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40AD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6755E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inventory_type</w:t>
            </w:r>
          </w:p>
        </w:tc>
        <w:tc>
          <w:tcPr>
            <w:tcW w:w="2088" w:type="dxa"/>
            <w:vAlign w:val="center"/>
          </w:tcPr>
          <w:p w14:paraId="4551CC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盘点对象类型</w:t>
            </w:r>
          </w:p>
        </w:tc>
        <w:tc>
          <w:tcPr>
            <w:tcW w:w="3600" w:type="dxa"/>
            <w:vAlign w:val="center"/>
          </w:tcPr>
          <w:p w14:paraId="307A01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NOT NULL</w:t>
            </w:r>
          </w:p>
        </w:tc>
        <w:tc>
          <w:tcPr>
            <w:tcW w:w="6048" w:type="dxa"/>
            <w:vAlign w:val="center"/>
          </w:tcPr>
          <w:p w14:paraId="2B8787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 / product</w:t>
            </w:r>
          </w:p>
        </w:tc>
      </w:tr>
      <w:tr w14:paraId="467D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8033C7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inventory_batch_id</w:t>
            </w:r>
          </w:p>
        </w:tc>
        <w:tc>
          <w:tcPr>
            <w:tcW w:w="2088" w:type="dxa"/>
            <w:vAlign w:val="center"/>
          </w:tcPr>
          <w:p w14:paraId="4D2F994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库存批次ID</w:t>
            </w:r>
          </w:p>
        </w:tc>
        <w:tc>
          <w:tcPr>
            <w:tcW w:w="3600" w:type="dxa"/>
            <w:vAlign w:val="center"/>
          </w:tcPr>
          <w:p w14:paraId="21D024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NOT NULL</w:t>
            </w:r>
          </w:p>
        </w:tc>
        <w:tc>
          <w:tcPr>
            <w:tcW w:w="6048" w:type="dxa"/>
            <w:vAlign w:val="center"/>
          </w:tcPr>
          <w:p w14:paraId="56A427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根据 inventory_type 指向不同表</w:t>
            </w:r>
          </w:p>
        </w:tc>
      </w:tr>
      <w:tr w14:paraId="7E58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5C63E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batch_no_snapshot</w:t>
            </w:r>
          </w:p>
        </w:tc>
        <w:tc>
          <w:tcPr>
            <w:tcW w:w="2088" w:type="dxa"/>
            <w:vAlign w:val="center"/>
          </w:tcPr>
          <w:p w14:paraId="1E961E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批号快照</w:t>
            </w:r>
          </w:p>
        </w:tc>
        <w:tc>
          <w:tcPr>
            <w:tcW w:w="3600" w:type="dxa"/>
            <w:vAlign w:val="center"/>
          </w:tcPr>
          <w:p w14:paraId="59B9C4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6901DE9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防历史变化</w:t>
            </w:r>
          </w:p>
        </w:tc>
      </w:tr>
      <w:tr w14:paraId="2AAA1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78C25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product_id_snapshot</w:t>
            </w:r>
          </w:p>
        </w:tc>
        <w:tc>
          <w:tcPr>
            <w:tcW w:w="2088" w:type="dxa"/>
            <w:vAlign w:val="center"/>
          </w:tcPr>
          <w:p w14:paraId="050715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产品/物料ID快照</w:t>
            </w:r>
          </w:p>
        </w:tc>
        <w:tc>
          <w:tcPr>
            <w:tcW w:w="3600" w:type="dxa"/>
            <w:vAlign w:val="center"/>
          </w:tcPr>
          <w:p w14:paraId="6BB197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NULL</w:t>
            </w:r>
          </w:p>
        </w:tc>
        <w:tc>
          <w:tcPr>
            <w:tcW w:w="6048" w:type="dxa"/>
            <w:vAlign w:val="center"/>
          </w:tcPr>
          <w:p w14:paraId="77AAEB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盘点时快照</w:t>
            </w:r>
          </w:p>
        </w:tc>
      </w:tr>
      <w:tr w14:paraId="3912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70CEB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before_quantity</w:t>
            </w:r>
          </w:p>
        </w:tc>
        <w:tc>
          <w:tcPr>
            <w:tcW w:w="2088" w:type="dxa"/>
            <w:vAlign w:val="center"/>
          </w:tcPr>
          <w:p w14:paraId="63B0EA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账面数量</w:t>
            </w:r>
          </w:p>
        </w:tc>
        <w:tc>
          <w:tcPr>
            <w:tcW w:w="3600" w:type="dxa"/>
            <w:vAlign w:val="center"/>
          </w:tcPr>
          <w:p w14:paraId="2AD55B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3D2B86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系统值</w:t>
            </w:r>
          </w:p>
        </w:tc>
      </w:tr>
      <w:tr w14:paraId="1632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5E48A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counted_quantity</w:t>
            </w:r>
          </w:p>
        </w:tc>
        <w:tc>
          <w:tcPr>
            <w:tcW w:w="2088" w:type="dxa"/>
            <w:vAlign w:val="center"/>
          </w:tcPr>
          <w:p w14:paraId="2BC95C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实盘数量</w:t>
            </w:r>
          </w:p>
        </w:tc>
        <w:tc>
          <w:tcPr>
            <w:tcW w:w="3600" w:type="dxa"/>
            <w:vAlign w:val="center"/>
          </w:tcPr>
          <w:p w14:paraId="4CA018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2A9DA2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人工输入</w:t>
            </w:r>
          </w:p>
        </w:tc>
      </w:tr>
      <w:tr w14:paraId="630F9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7C57F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difference_quantity</w:t>
            </w:r>
          </w:p>
        </w:tc>
        <w:tc>
          <w:tcPr>
            <w:tcW w:w="2088" w:type="dxa"/>
            <w:vAlign w:val="center"/>
          </w:tcPr>
          <w:p w14:paraId="1DDF361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差异</w:t>
            </w:r>
          </w:p>
        </w:tc>
        <w:tc>
          <w:tcPr>
            <w:tcW w:w="3600" w:type="dxa"/>
            <w:vAlign w:val="center"/>
          </w:tcPr>
          <w:p w14:paraId="43BD58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525F91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实盘 - 账面</w:t>
            </w:r>
          </w:p>
        </w:tc>
      </w:tr>
      <w:tr w14:paraId="5B3C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72E87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difference_type</w:t>
            </w:r>
          </w:p>
        </w:tc>
        <w:tc>
          <w:tcPr>
            <w:tcW w:w="2088" w:type="dxa"/>
            <w:vAlign w:val="center"/>
          </w:tcPr>
          <w:p w14:paraId="4C9B95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差异类型</w:t>
            </w:r>
          </w:p>
        </w:tc>
        <w:tc>
          <w:tcPr>
            <w:tcW w:w="3600" w:type="dxa"/>
            <w:vAlign w:val="center"/>
          </w:tcPr>
          <w:p w14:paraId="0FD341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366A9B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surplus / shortage / equal</w:t>
            </w:r>
          </w:p>
        </w:tc>
      </w:tr>
      <w:tr w14:paraId="3B94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73D21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reason_type</w:t>
            </w:r>
          </w:p>
        </w:tc>
        <w:tc>
          <w:tcPr>
            <w:tcW w:w="2088" w:type="dxa"/>
            <w:vAlign w:val="center"/>
          </w:tcPr>
          <w:p w14:paraId="7B5774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原因</w:t>
            </w:r>
          </w:p>
        </w:tc>
        <w:tc>
          <w:tcPr>
            <w:tcW w:w="3600" w:type="dxa"/>
            <w:vAlign w:val="center"/>
          </w:tcPr>
          <w:p w14:paraId="291836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NULL</w:t>
            </w:r>
          </w:p>
        </w:tc>
        <w:tc>
          <w:tcPr>
            <w:tcW w:w="6048" w:type="dxa"/>
            <w:vAlign w:val="center"/>
          </w:tcPr>
          <w:p w14:paraId="11E3FB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自由文本</w:t>
            </w:r>
          </w:p>
        </w:tc>
      </w:tr>
      <w:tr w14:paraId="764CE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1BF1D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</w:t>
            </w:r>
          </w:p>
        </w:tc>
        <w:tc>
          <w:tcPr>
            <w:tcW w:w="2088" w:type="dxa"/>
            <w:vAlign w:val="center"/>
          </w:tcPr>
          <w:p w14:paraId="77C3A2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</w:t>
            </w:r>
          </w:p>
        </w:tc>
        <w:tc>
          <w:tcPr>
            <w:tcW w:w="3600" w:type="dxa"/>
            <w:vAlign w:val="center"/>
          </w:tcPr>
          <w:p w14:paraId="38CCE83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2D19BE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draft / confirmed / adjusted / voided</w:t>
            </w:r>
          </w:p>
        </w:tc>
      </w:tr>
      <w:tr w14:paraId="5EC9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752E5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after_quantity</w:t>
            </w:r>
          </w:p>
        </w:tc>
        <w:tc>
          <w:tcPr>
            <w:tcW w:w="2088" w:type="dxa"/>
            <w:vAlign w:val="center"/>
          </w:tcPr>
          <w:p w14:paraId="61C99D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调整后数量</w:t>
            </w:r>
          </w:p>
        </w:tc>
        <w:tc>
          <w:tcPr>
            <w:tcW w:w="3600" w:type="dxa"/>
            <w:vAlign w:val="center"/>
          </w:tcPr>
          <w:p w14:paraId="0243C1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NULL</w:t>
            </w:r>
          </w:p>
        </w:tc>
        <w:tc>
          <w:tcPr>
            <w:tcW w:w="6048" w:type="dxa"/>
            <w:vAlign w:val="center"/>
          </w:tcPr>
          <w:p w14:paraId="5C6124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通常等于实盘数量</w:t>
            </w:r>
          </w:p>
        </w:tc>
      </w:tr>
      <w:tr w14:paraId="4BB2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DA7EE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operator_id</w:t>
            </w:r>
          </w:p>
        </w:tc>
        <w:tc>
          <w:tcPr>
            <w:tcW w:w="2088" w:type="dxa"/>
            <w:vAlign w:val="center"/>
          </w:tcPr>
          <w:p w14:paraId="1868AC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盘点人</w:t>
            </w:r>
          </w:p>
        </w:tc>
        <w:tc>
          <w:tcPr>
            <w:tcW w:w="3600" w:type="dxa"/>
            <w:vAlign w:val="center"/>
          </w:tcPr>
          <w:p w14:paraId="566AB7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40B14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489D2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5894B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operated_at</w:t>
            </w:r>
          </w:p>
        </w:tc>
        <w:tc>
          <w:tcPr>
            <w:tcW w:w="2088" w:type="dxa"/>
            <w:vAlign w:val="center"/>
          </w:tcPr>
          <w:p w14:paraId="39ACF9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盘点时间</w:t>
            </w:r>
          </w:p>
        </w:tc>
        <w:tc>
          <w:tcPr>
            <w:tcW w:w="3600" w:type="dxa"/>
            <w:vAlign w:val="center"/>
          </w:tcPr>
          <w:p w14:paraId="55B3A0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342BD5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3E60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01E8B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adjusted_by</w:t>
            </w:r>
          </w:p>
        </w:tc>
        <w:tc>
          <w:tcPr>
            <w:tcW w:w="2088" w:type="dxa"/>
            <w:vAlign w:val="center"/>
          </w:tcPr>
          <w:p w14:paraId="39C5E6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调整人</w:t>
            </w:r>
          </w:p>
        </w:tc>
        <w:tc>
          <w:tcPr>
            <w:tcW w:w="3600" w:type="dxa"/>
            <w:vAlign w:val="center"/>
          </w:tcPr>
          <w:p w14:paraId="3465CD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0ECB1F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执行库存调整的人</w:t>
            </w:r>
          </w:p>
        </w:tc>
      </w:tr>
      <w:tr w14:paraId="456C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CCBBE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adjusted_at</w:t>
            </w:r>
          </w:p>
        </w:tc>
        <w:tc>
          <w:tcPr>
            <w:tcW w:w="2088" w:type="dxa"/>
            <w:vAlign w:val="center"/>
          </w:tcPr>
          <w:p w14:paraId="3554D5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调整时间</w:t>
            </w:r>
          </w:p>
        </w:tc>
        <w:tc>
          <w:tcPr>
            <w:tcW w:w="3600" w:type="dxa"/>
            <w:vAlign w:val="center"/>
          </w:tcPr>
          <w:p w14:paraId="161914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346782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执行库存调整时间</w:t>
            </w:r>
          </w:p>
        </w:tc>
      </w:tr>
      <w:tr w14:paraId="49A6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8F32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file_url</w:t>
            </w:r>
          </w:p>
        </w:tc>
        <w:tc>
          <w:tcPr>
            <w:tcW w:w="2088" w:type="dxa"/>
            <w:vAlign w:val="center"/>
          </w:tcPr>
          <w:p w14:paraId="5A61F40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附件地址</w:t>
            </w:r>
          </w:p>
        </w:tc>
        <w:tc>
          <w:tcPr>
            <w:tcW w:w="3600" w:type="dxa"/>
            <w:vAlign w:val="center"/>
          </w:tcPr>
          <w:p w14:paraId="7C8AD6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VARCHAR(500) NULL</w:t>
            </w:r>
          </w:p>
        </w:tc>
        <w:tc>
          <w:tcPr>
            <w:tcW w:w="6048" w:type="dxa"/>
            <w:vAlign w:val="center"/>
          </w:tcPr>
          <w:p w14:paraId="34330F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盘点图片或文件</w:t>
            </w:r>
          </w:p>
        </w:tc>
      </w:tr>
      <w:tr w14:paraId="1009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C1CC7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30E662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0271D3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35AD0E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2F3E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6AAB1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0B787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3A6456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573F5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64E3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648B3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1AAD0C3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7CF3C4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0B3247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5374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D61AF0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5C0CEB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04B493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38528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3FA5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E6297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78650E4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41D429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4B50E7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563E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39CEB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5C223E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15A5D26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694531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2505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23B04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59213D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6C8F79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67C60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6A37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0999C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3CF2CB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004BD2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2571D1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00F5832B">
      <w:pPr>
        <w:spacing w:after="60"/>
      </w:pPr>
    </w:p>
    <w:p w14:paraId="25396F3C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646A1415">
      <w:pPr>
        <w:pStyle w:val="16"/>
        <w:spacing w:after="20"/>
      </w:pPr>
      <w:r>
        <w:rPr>
          <w:rFonts w:ascii="微软雅黑" w:hAnsi="微软雅黑" w:eastAsia="微软雅黑"/>
          <w:sz w:val="18"/>
        </w:rPr>
        <w:t>inventory_type = material：inventory_batch_id -&gt; material_batches.id。</w:t>
      </w:r>
    </w:p>
    <w:p w14:paraId="0570E76C">
      <w:pPr>
        <w:pStyle w:val="16"/>
        <w:spacing w:after="20"/>
      </w:pPr>
      <w:r>
        <w:rPr>
          <w:rFonts w:ascii="微软雅黑" w:hAnsi="微软雅黑" w:eastAsia="微软雅黑"/>
          <w:sz w:val="18"/>
        </w:rPr>
        <w:t>inventory_type = product：inventory_batch_id -&gt; product_inventory_batches.id。</w:t>
      </w:r>
    </w:p>
    <w:p w14:paraId="0D724D96">
      <w:pPr>
        <w:pStyle w:val="16"/>
        <w:spacing w:after="20"/>
      </w:pPr>
      <w:r>
        <w:rPr>
          <w:rFonts w:ascii="微软雅黑" w:hAnsi="微软雅黑" w:eastAsia="微软雅黑"/>
          <w:sz w:val="18"/>
        </w:rPr>
        <w:t>盘点确认后可设置 status = adjusted，并更新对应库存 quantity = counted_quantity。</w:t>
      </w:r>
    </w:p>
    <w:p w14:paraId="169EF234">
      <w:pPr>
        <w:pStyle w:val="4"/>
        <w:spacing w:before="100" w:after="80"/>
      </w:pPr>
      <w:r>
        <w:rPr>
          <w:rFonts w:ascii="微软雅黑" w:hAnsi="微软雅黑" w:eastAsia="微软雅黑"/>
        </w:rPr>
        <w:t>6.27 scrap_records 废品管理台账</w:t>
      </w:r>
    </w:p>
    <w:p w14:paraId="7D0ACCD1">
      <w:pPr>
        <w:spacing w:after="80"/>
      </w:pPr>
      <w:r>
        <w:rPr>
          <w:rFonts w:ascii="微软雅黑" w:hAnsi="微软雅黑" w:eastAsia="微软雅黑"/>
          <w:b w:val="0"/>
          <w:sz w:val="18"/>
        </w:rPr>
        <w:t>本表记录物料、半成品、成品的报废事实。是否扣库存，要根据报废发生场景判断。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3884"/>
        <w:gridCol w:w="3884"/>
        <w:gridCol w:w="3884"/>
      </w:tblGrid>
      <w:tr w14:paraId="139A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6B1C2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字段名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46A1E2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中文名称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267C76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类型/约束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A5B47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29F6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E68A9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id</w:t>
            </w:r>
          </w:p>
        </w:tc>
        <w:tc>
          <w:tcPr>
            <w:tcW w:w="2088" w:type="dxa"/>
            <w:vAlign w:val="center"/>
          </w:tcPr>
          <w:p w14:paraId="16DA20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废品ID</w:t>
            </w:r>
          </w:p>
        </w:tc>
        <w:tc>
          <w:tcPr>
            <w:tcW w:w="3600" w:type="dxa"/>
            <w:vAlign w:val="center"/>
          </w:tcPr>
          <w:p w14:paraId="44D7A32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PK</w:t>
            </w:r>
          </w:p>
        </w:tc>
        <w:tc>
          <w:tcPr>
            <w:tcW w:w="6048" w:type="dxa"/>
            <w:vAlign w:val="center"/>
          </w:tcPr>
          <w:p w14:paraId="0325C2D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</w:p>
        </w:tc>
      </w:tr>
      <w:tr w14:paraId="27C4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C6817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scrap_no</w:t>
            </w:r>
          </w:p>
        </w:tc>
        <w:tc>
          <w:tcPr>
            <w:tcW w:w="2088" w:type="dxa"/>
            <w:vAlign w:val="center"/>
          </w:tcPr>
          <w:p w14:paraId="0D5640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报废编号</w:t>
            </w:r>
          </w:p>
        </w:tc>
        <w:tc>
          <w:tcPr>
            <w:tcW w:w="3600" w:type="dxa"/>
            <w:vAlign w:val="center"/>
          </w:tcPr>
          <w:p w14:paraId="131DC5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VARCHAR(100) NULL</w:t>
            </w:r>
          </w:p>
        </w:tc>
        <w:tc>
          <w:tcPr>
            <w:tcW w:w="6048" w:type="dxa"/>
            <w:vAlign w:val="center"/>
          </w:tcPr>
          <w:p w14:paraId="21EF10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可选</w:t>
            </w:r>
          </w:p>
        </w:tc>
      </w:tr>
      <w:tr w14:paraId="1DE7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82E8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</w:t>
            </w:r>
          </w:p>
        </w:tc>
        <w:tc>
          <w:tcPr>
            <w:tcW w:w="2088" w:type="dxa"/>
            <w:vAlign w:val="center"/>
          </w:tcPr>
          <w:p w14:paraId="1B5AD47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产品ID/物料ID</w:t>
            </w:r>
          </w:p>
        </w:tc>
        <w:tc>
          <w:tcPr>
            <w:tcW w:w="3600" w:type="dxa"/>
            <w:vAlign w:val="center"/>
          </w:tcPr>
          <w:p w14:paraId="39825F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NOT NULL</w:t>
            </w:r>
          </w:p>
        </w:tc>
        <w:tc>
          <w:tcPr>
            <w:tcW w:w="6048" w:type="dxa"/>
            <w:vAlign w:val="center"/>
          </w:tcPr>
          <w:p w14:paraId="373361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products.id</w:t>
            </w:r>
          </w:p>
        </w:tc>
      </w:tr>
      <w:tr w14:paraId="6491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531213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scrap_object_type</w:t>
            </w:r>
          </w:p>
        </w:tc>
        <w:tc>
          <w:tcPr>
            <w:tcW w:w="2088" w:type="dxa"/>
            <w:vAlign w:val="center"/>
          </w:tcPr>
          <w:p w14:paraId="606A02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报废对象类型</w:t>
            </w:r>
          </w:p>
        </w:tc>
        <w:tc>
          <w:tcPr>
            <w:tcW w:w="3600" w:type="dxa"/>
            <w:vAlign w:val="center"/>
          </w:tcPr>
          <w:p w14:paraId="510FF0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1751AB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 / semi_finished / product</w:t>
            </w:r>
          </w:p>
        </w:tc>
      </w:tr>
      <w:tr w14:paraId="712D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505C7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inventory_type</w:t>
            </w:r>
          </w:p>
        </w:tc>
        <w:tc>
          <w:tcPr>
            <w:tcW w:w="2088" w:type="dxa"/>
            <w:vAlign w:val="center"/>
          </w:tcPr>
          <w:p w14:paraId="1CF7D5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库存类型</w:t>
            </w:r>
          </w:p>
        </w:tc>
        <w:tc>
          <w:tcPr>
            <w:tcW w:w="3600" w:type="dxa"/>
            <w:vAlign w:val="center"/>
          </w:tcPr>
          <w:p w14:paraId="37D72E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NULL</w:t>
            </w:r>
          </w:p>
        </w:tc>
        <w:tc>
          <w:tcPr>
            <w:tcW w:w="6048" w:type="dxa"/>
            <w:vAlign w:val="center"/>
          </w:tcPr>
          <w:p w14:paraId="3E38B7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 / product</w:t>
            </w:r>
          </w:p>
        </w:tc>
      </w:tr>
      <w:tr w14:paraId="4C75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BBBCB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</w:t>
            </w:r>
          </w:p>
        </w:tc>
        <w:tc>
          <w:tcPr>
            <w:tcW w:w="2088" w:type="dxa"/>
            <w:vAlign w:val="center"/>
          </w:tcPr>
          <w:p w14:paraId="038C8C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生产批次ID</w:t>
            </w:r>
          </w:p>
        </w:tc>
        <w:tc>
          <w:tcPr>
            <w:tcW w:w="3600" w:type="dxa"/>
            <w:vAlign w:val="center"/>
          </w:tcPr>
          <w:p w14:paraId="585FC4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E68B3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生产相关报废可填</w:t>
            </w:r>
          </w:p>
        </w:tc>
      </w:tr>
      <w:tr w14:paraId="575F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C795E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material_batch_id</w:t>
            </w:r>
          </w:p>
        </w:tc>
        <w:tc>
          <w:tcPr>
            <w:tcW w:w="2088" w:type="dxa"/>
            <w:vAlign w:val="center"/>
          </w:tcPr>
          <w:p w14:paraId="537D45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物料批次ID</w:t>
            </w:r>
          </w:p>
        </w:tc>
        <w:tc>
          <w:tcPr>
            <w:tcW w:w="3600" w:type="dxa"/>
            <w:vAlign w:val="center"/>
          </w:tcPr>
          <w:p w14:paraId="5E7638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5BF907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物料报废时填</w:t>
            </w:r>
          </w:p>
        </w:tc>
      </w:tr>
      <w:tr w14:paraId="7843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2A539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product_inventory_id</w:t>
            </w:r>
          </w:p>
        </w:tc>
        <w:tc>
          <w:tcPr>
            <w:tcW w:w="2088" w:type="dxa"/>
            <w:vAlign w:val="center"/>
          </w:tcPr>
          <w:p w14:paraId="466CB66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产品库存ID</w:t>
            </w:r>
          </w:p>
        </w:tc>
        <w:tc>
          <w:tcPr>
            <w:tcW w:w="3600" w:type="dxa"/>
            <w:vAlign w:val="center"/>
          </w:tcPr>
          <w:p w14:paraId="5C154D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3EF4BC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半成品/成品报废时填</w:t>
            </w:r>
          </w:p>
        </w:tc>
      </w:tr>
      <w:tr w14:paraId="4B83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BAC08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related_stocktake_id</w:t>
            </w:r>
          </w:p>
        </w:tc>
        <w:tc>
          <w:tcPr>
            <w:tcW w:w="2088" w:type="dxa"/>
            <w:vAlign w:val="center"/>
          </w:tcPr>
          <w:p w14:paraId="2BE5C9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盘点ID</w:t>
            </w:r>
          </w:p>
        </w:tc>
        <w:tc>
          <w:tcPr>
            <w:tcW w:w="3600" w:type="dxa"/>
            <w:vAlign w:val="center"/>
          </w:tcPr>
          <w:p w14:paraId="2B207C4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9E2C4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盘点发现报废时填</w:t>
            </w:r>
          </w:p>
        </w:tc>
      </w:tr>
      <w:tr w14:paraId="0719D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862C67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related_flow_id</w:t>
            </w:r>
          </w:p>
        </w:tc>
        <w:tc>
          <w:tcPr>
            <w:tcW w:w="2088" w:type="dxa"/>
            <w:vAlign w:val="center"/>
          </w:tcPr>
          <w:p w14:paraId="47363C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流转ID</w:t>
            </w:r>
          </w:p>
        </w:tc>
        <w:tc>
          <w:tcPr>
            <w:tcW w:w="3600" w:type="dxa"/>
            <w:vAlign w:val="center"/>
          </w:tcPr>
          <w:p w14:paraId="79016A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A71D1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产品报废关联对应流转时可填</w:t>
            </w:r>
          </w:p>
        </w:tc>
      </w:tr>
      <w:tr w14:paraId="5C22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35722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scrap_quantity</w:t>
            </w:r>
          </w:p>
        </w:tc>
        <w:tc>
          <w:tcPr>
            <w:tcW w:w="2088" w:type="dxa"/>
            <w:vAlign w:val="center"/>
          </w:tcPr>
          <w:p w14:paraId="43E9839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数量</w:t>
            </w:r>
          </w:p>
        </w:tc>
        <w:tc>
          <w:tcPr>
            <w:tcW w:w="3600" w:type="dxa"/>
            <w:vAlign w:val="center"/>
          </w:tcPr>
          <w:p w14:paraId="007495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DECIMAL(12,4) NOT NULL</w:t>
            </w:r>
          </w:p>
        </w:tc>
        <w:tc>
          <w:tcPr>
            <w:tcW w:w="6048" w:type="dxa"/>
            <w:vAlign w:val="center"/>
          </w:tcPr>
          <w:p w14:paraId="112A59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报废数量</w:t>
            </w:r>
          </w:p>
        </w:tc>
      </w:tr>
      <w:tr w14:paraId="5118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B6A64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unit</w:t>
            </w:r>
          </w:p>
        </w:tc>
        <w:tc>
          <w:tcPr>
            <w:tcW w:w="2088" w:type="dxa"/>
            <w:vAlign w:val="center"/>
          </w:tcPr>
          <w:p w14:paraId="3072E6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  <w:tc>
          <w:tcPr>
            <w:tcW w:w="3600" w:type="dxa"/>
            <w:vAlign w:val="center"/>
          </w:tcPr>
          <w:p w14:paraId="537E39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182B89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单位</w:t>
            </w:r>
          </w:p>
        </w:tc>
      </w:tr>
      <w:tr w14:paraId="43AF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91CA2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scrap_stage</w:t>
            </w:r>
          </w:p>
        </w:tc>
        <w:tc>
          <w:tcPr>
            <w:tcW w:w="2088" w:type="dxa"/>
            <w:vAlign w:val="center"/>
          </w:tcPr>
          <w:p w14:paraId="4BFA3E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发生阶段</w:t>
            </w:r>
          </w:p>
        </w:tc>
        <w:tc>
          <w:tcPr>
            <w:tcW w:w="3600" w:type="dxa"/>
            <w:vAlign w:val="center"/>
          </w:tcPr>
          <w:p w14:paraId="15D116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</w:t>
            </w:r>
          </w:p>
        </w:tc>
        <w:tc>
          <w:tcPr>
            <w:tcW w:w="6048" w:type="dxa"/>
            <w:vAlign w:val="center"/>
          </w:tcPr>
          <w:p w14:paraId="7857E7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 / inspection / stocktake / warehouse</w:t>
            </w:r>
          </w:p>
        </w:tc>
      </w:tr>
      <w:tr w14:paraId="44D9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D70C5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scrap_scene</w:t>
            </w:r>
          </w:p>
        </w:tc>
        <w:tc>
          <w:tcPr>
            <w:tcW w:w="2088" w:type="dxa"/>
            <w:vAlign w:val="center"/>
          </w:tcPr>
          <w:p w14:paraId="532BD6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报废场景</w:t>
            </w:r>
          </w:p>
        </w:tc>
        <w:tc>
          <w:tcPr>
            <w:tcW w:w="3600" w:type="dxa"/>
            <w:vAlign w:val="center"/>
          </w:tcPr>
          <w:p w14:paraId="2C3C226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ENUM NULL</w:t>
            </w:r>
          </w:p>
        </w:tc>
        <w:tc>
          <w:tcPr>
            <w:tcW w:w="6048" w:type="dxa"/>
            <w:vAlign w:val="center"/>
          </w:tcPr>
          <w:p w14:paraId="670C63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in_stock / after_issue / after_return / production_consumed</w:t>
            </w:r>
          </w:p>
        </w:tc>
      </w:tr>
      <w:tr w14:paraId="6EFB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91CB9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affects_inventory</w:t>
            </w:r>
          </w:p>
        </w:tc>
        <w:tc>
          <w:tcPr>
            <w:tcW w:w="2088" w:type="dxa"/>
            <w:vAlign w:val="center"/>
          </w:tcPr>
          <w:p w14:paraId="3FA518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是否影响库存</w:t>
            </w:r>
          </w:p>
        </w:tc>
        <w:tc>
          <w:tcPr>
            <w:tcW w:w="3600" w:type="dxa"/>
            <w:vAlign w:val="center"/>
          </w:tcPr>
          <w:p w14:paraId="5548A2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0ABCB2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 是，0 否</w:t>
            </w:r>
          </w:p>
        </w:tc>
      </w:tr>
      <w:tr w14:paraId="6C47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25AAC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handling_method</w:t>
            </w:r>
          </w:p>
        </w:tc>
        <w:tc>
          <w:tcPr>
            <w:tcW w:w="2088" w:type="dxa"/>
            <w:vAlign w:val="center"/>
          </w:tcPr>
          <w:p w14:paraId="7703736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处理方式</w:t>
            </w:r>
          </w:p>
        </w:tc>
        <w:tc>
          <w:tcPr>
            <w:tcW w:w="3600" w:type="dxa"/>
            <w:vAlign w:val="center"/>
          </w:tcPr>
          <w:p w14:paraId="12CF1B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VARCHAR(50) NULL</w:t>
            </w:r>
          </w:p>
        </w:tc>
        <w:tc>
          <w:tcPr>
            <w:tcW w:w="6048" w:type="dxa"/>
            <w:vAlign w:val="center"/>
          </w:tcPr>
          <w:p w14:paraId="4EC694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报废、返修、隔离、退供应商</w:t>
            </w:r>
          </w:p>
        </w:tc>
      </w:tr>
      <w:tr w14:paraId="73C8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2BDC09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reason_type</w:t>
            </w:r>
          </w:p>
        </w:tc>
        <w:tc>
          <w:tcPr>
            <w:tcW w:w="2088" w:type="dxa"/>
            <w:vAlign w:val="center"/>
          </w:tcPr>
          <w:p w14:paraId="679A41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原因</w:t>
            </w:r>
          </w:p>
        </w:tc>
        <w:tc>
          <w:tcPr>
            <w:tcW w:w="3600" w:type="dxa"/>
            <w:vAlign w:val="center"/>
          </w:tcPr>
          <w:p w14:paraId="1ECAA6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VARCHAR(255) NULL</w:t>
            </w:r>
          </w:p>
        </w:tc>
        <w:tc>
          <w:tcPr>
            <w:tcW w:w="6048" w:type="dxa"/>
            <w:vAlign w:val="center"/>
          </w:tcPr>
          <w:p w14:paraId="0C7D3A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自由文本</w:t>
            </w:r>
          </w:p>
        </w:tc>
      </w:tr>
      <w:tr w14:paraId="7C3A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FEEFCE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operator_id</w:t>
            </w:r>
          </w:p>
        </w:tc>
        <w:tc>
          <w:tcPr>
            <w:tcW w:w="2088" w:type="dxa"/>
            <w:vAlign w:val="center"/>
          </w:tcPr>
          <w:p w14:paraId="227D33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操作人</w:t>
            </w:r>
          </w:p>
        </w:tc>
        <w:tc>
          <w:tcPr>
            <w:tcW w:w="3600" w:type="dxa"/>
            <w:vAlign w:val="center"/>
          </w:tcPr>
          <w:p w14:paraId="292F9E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6277A6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2EB4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05B0A4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operated_at</w:t>
            </w:r>
          </w:p>
        </w:tc>
        <w:tc>
          <w:tcPr>
            <w:tcW w:w="2088" w:type="dxa"/>
            <w:vAlign w:val="center"/>
          </w:tcPr>
          <w:p w14:paraId="5BFC4C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时间</w:t>
            </w:r>
          </w:p>
        </w:tc>
        <w:tc>
          <w:tcPr>
            <w:tcW w:w="3600" w:type="dxa"/>
            <w:vAlign w:val="center"/>
          </w:tcPr>
          <w:p w14:paraId="491CA2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3F7923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2064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6CA751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file_url</w:t>
            </w:r>
          </w:p>
        </w:tc>
        <w:tc>
          <w:tcPr>
            <w:tcW w:w="2088" w:type="dxa"/>
            <w:vAlign w:val="center"/>
          </w:tcPr>
          <w:p w14:paraId="482FB1E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附件地址</w:t>
            </w:r>
          </w:p>
        </w:tc>
        <w:tc>
          <w:tcPr>
            <w:tcW w:w="3600" w:type="dxa"/>
            <w:vAlign w:val="center"/>
          </w:tcPr>
          <w:p w14:paraId="1AD048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VARCHAR(500) NULL</w:t>
            </w:r>
          </w:p>
        </w:tc>
        <w:tc>
          <w:tcPr>
            <w:tcW w:w="6048" w:type="dxa"/>
            <w:vAlign w:val="center"/>
          </w:tcPr>
          <w:p w14:paraId="2095F2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图片或文件</w:t>
            </w:r>
          </w:p>
        </w:tc>
      </w:tr>
      <w:tr w14:paraId="4BC1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58783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remark</w:t>
            </w:r>
          </w:p>
        </w:tc>
        <w:tc>
          <w:tcPr>
            <w:tcW w:w="2088" w:type="dxa"/>
            <w:vAlign w:val="center"/>
          </w:tcPr>
          <w:p w14:paraId="370664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备注</w:t>
            </w:r>
          </w:p>
        </w:tc>
        <w:tc>
          <w:tcPr>
            <w:tcW w:w="3600" w:type="dxa"/>
            <w:vAlign w:val="center"/>
          </w:tcPr>
          <w:p w14:paraId="412DC5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TEXT NULL</w:t>
            </w:r>
          </w:p>
        </w:tc>
        <w:tc>
          <w:tcPr>
            <w:tcW w:w="6048" w:type="dxa"/>
            <w:vAlign w:val="center"/>
          </w:tcPr>
          <w:p w14:paraId="2BD294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</w:t>
            </w:r>
          </w:p>
        </w:tc>
      </w:tr>
      <w:tr w14:paraId="13D5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A3579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created_by</w:t>
            </w:r>
          </w:p>
        </w:tc>
        <w:tc>
          <w:tcPr>
            <w:tcW w:w="2088" w:type="dxa"/>
            <w:vAlign w:val="center"/>
          </w:tcPr>
          <w:p w14:paraId="141B92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创建人ID</w:t>
            </w:r>
          </w:p>
        </w:tc>
        <w:tc>
          <w:tcPr>
            <w:tcW w:w="3600" w:type="dxa"/>
            <w:vAlign w:val="center"/>
          </w:tcPr>
          <w:p w14:paraId="5ED5B8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2ADB95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564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EF2CD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created_at</w:t>
            </w:r>
          </w:p>
        </w:tc>
        <w:tc>
          <w:tcPr>
            <w:tcW w:w="2088" w:type="dxa"/>
            <w:vAlign w:val="center"/>
          </w:tcPr>
          <w:p w14:paraId="4374FD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创建时间</w:t>
            </w:r>
          </w:p>
        </w:tc>
        <w:tc>
          <w:tcPr>
            <w:tcW w:w="3600" w:type="dxa"/>
            <w:vAlign w:val="center"/>
          </w:tcPr>
          <w:p w14:paraId="717D0D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NOT NULL</w:t>
            </w:r>
          </w:p>
        </w:tc>
        <w:tc>
          <w:tcPr>
            <w:tcW w:w="6048" w:type="dxa"/>
            <w:vAlign w:val="center"/>
          </w:tcPr>
          <w:p w14:paraId="673AA4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默认当前时间</w:t>
            </w:r>
          </w:p>
        </w:tc>
      </w:tr>
      <w:tr w14:paraId="5CE9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DD37A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updated_by</w:t>
            </w:r>
          </w:p>
        </w:tc>
        <w:tc>
          <w:tcPr>
            <w:tcW w:w="2088" w:type="dxa"/>
            <w:vAlign w:val="center"/>
          </w:tcPr>
          <w:p w14:paraId="1220F54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更新人ID</w:t>
            </w:r>
          </w:p>
        </w:tc>
        <w:tc>
          <w:tcPr>
            <w:tcW w:w="3600" w:type="dxa"/>
            <w:vAlign w:val="center"/>
          </w:tcPr>
          <w:p w14:paraId="4D8409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76D77D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关联 users.id</w:t>
            </w:r>
          </w:p>
        </w:tc>
      </w:tr>
      <w:tr w14:paraId="71C2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D262E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updated_at</w:t>
            </w:r>
          </w:p>
        </w:tc>
        <w:tc>
          <w:tcPr>
            <w:tcW w:w="2088" w:type="dxa"/>
            <w:vAlign w:val="center"/>
          </w:tcPr>
          <w:p w14:paraId="0B4F31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更新时间</w:t>
            </w:r>
          </w:p>
        </w:tc>
        <w:tc>
          <w:tcPr>
            <w:tcW w:w="3600" w:type="dxa"/>
            <w:vAlign w:val="center"/>
          </w:tcPr>
          <w:p w14:paraId="7EF442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40A298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最后修改时间</w:t>
            </w:r>
          </w:p>
        </w:tc>
      </w:tr>
      <w:tr w14:paraId="6406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2E616F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is_deleted</w:t>
            </w:r>
          </w:p>
        </w:tc>
        <w:tc>
          <w:tcPr>
            <w:tcW w:w="2088" w:type="dxa"/>
            <w:vAlign w:val="center"/>
          </w:tcPr>
          <w:p w14:paraId="1066E1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是否删除</w:t>
            </w:r>
          </w:p>
        </w:tc>
        <w:tc>
          <w:tcPr>
            <w:tcW w:w="3600" w:type="dxa"/>
            <w:vAlign w:val="center"/>
          </w:tcPr>
          <w:p w14:paraId="56B7EF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TINYINT DEFAULT 0</w:t>
            </w:r>
          </w:p>
        </w:tc>
        <w:tc>
          <w:tcPr>
            <w:tcW w:w="6048" w:type="dxa"/>
            <w:vAlign w:val="center"/>
          </w:tcPr>
          <w:p w14:paraId="7C45C79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软删除标记：0 未删除，1 已删除</w:t>
            </w:r>
          </w:p>
        </w:tc>
      </w:tr>
      <w:tr w14:paraId="46E3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55C4F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deleted_by</w:t>
            </w:r>
          </w:p>
        </w:tc>
        <w:tc>
          <w:tcPr>
            <w:tcW w:w="2088" w:type="dxa"/>
            <w:vAlign w:val="center"/>
          </w:tcPr>
          <w:p w14:paraId="5208A0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删除人ID</w:t>
            </w:r>
          </w:p>
        </w:tc>
        <w:tc>
          <w:tcPr>
            <w:tcW w:w="3600" w:type="dxa"/>
            <w:vAlign w:val="center"/>
          </w:tcPr>
          <w:p w14:paraId="29BD37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BIGINT FK NULL</w:t>
            </w:r>
          </w:p>
        </w:tc>
        <w:tc>
          <w:tcPr>
            <w:tcW w:w="6048" w:type="dxa"/>
            <w:vAlign w:val="center"/>
          </w:tcPr>
          <w:p w14:paraId="42FE06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软删除人</w:t>
            </w:r>
          </w:p>
        </w:tc>
      </w:tr>
      <w:tr w14:paraId="29FC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97019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deleted_at</w:t>
            </w:r>
          </w:p>
        </w:tc>
        <w:tc>
          <w:tcPr>
            <w:tcW w:w="2088" w:type="dxa"/>
            <w:vAlign w:val="center"/>
          </w:tcPr>
          <w:p w14:paraId="168816D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删除时间</w:t>
            </w:r>
          </w:p>
        </w:tc>
        <w:tc>
          <w:tcPr>
            <w:tcW w:w="3600" w:type="dxa"/>
            <w:vAlign w:val="center"/>
          </w:tcPr>
          <w:p w14:paraId="58636F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DATETIME NULL</w:t>
            </w:r>
          </w:p>
        </w:tc>
        <w:tc>
          <w:tcPr>
            <w:tcW w:w="6048" w:type="dxa"/>
            <w:vAlign w:val="center"/>
          </w:tcPr>
          <w:p w14:paraId="66EC7E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软删除时间</w:t>
            </w:r>
          </w:p>
        </w:tc>
      </w:tr>
    </w:tbl>
    <w:p w14:paraId="61927E8A">
      <w:pPr>
        <w:spacing w:after="60"/>
      </w:pPr>
    </w:p>
    <w:p w14:paraId="1AD08ED3">
      <w:pPr>
        <w:pStyle w:val="5"/>
        <w:spacing w:before="100" w:after="80"/>
      </w:pPr>
      <w:r>
        <w:rPr>
          <w:rFonts w:ascii="微软雅黑" w:hAnsi="微软雅黑" w:eastAsia="微软雅黑"/>
        </w:rPr>
        <w:t>说明</w:t>
      </w:r>
    </w:p>
    <w:p w14:paraId="7D4F0470">
      <w:pPr>
        <w:pStyle w:val="16"/>
        <w:spacing w:after="20"/>
      </w:pPr>
      <w:r>
        <w:rPr>
          <w:rFonts w:ascii="微软雅黑" w:hAnsi="微软雅黑" w:eastAsia="微软雅黑"/>
          <w:sz w:val="18"/>
        </w:rPr>
        <w:t>报废需要补料时，新增 batch_material_requirement：demand_type = scrap_replenish，parent_require_id = 原始需求ID，source_scrap_id = 当前报废记录ID，plan_quantity = 补料数量。</w:t>
      </w:r>
    </w:p>
    <w:p w14:paraId="0DB69E2C">
      <w:pPr>
        <w:pStyle w:val="5"/>
        <w:spacing w:before="100" w:after="80"/>
      </w:pPr>
      <w:r>
        <w:rPr>
          <w:rFonts w:ascii="微软雅黑" w:hAnsi="微软雅黑" w:eastAsia="微软雅黑"/>
        </w:rPr>
        <w:t>关键规则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114D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shd w:val="clear" w:color="auto" w:fill="D9EAF7"/>
            <w:vAlign w:val="center"/>
          </w:tcPr>
          <w:p w14:paraId="5AACDF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场景</w:t>
            </w:r>
          </w:p>
        </w:tc>
        <w:tc>
          <w:tcPr>
            <w:tcW w:w="5179" w:type="dxa"/>
            <w:shd w:val="clear" w:color="auto" w:fill="D9EAF7"/>
            <w:vAlign w:val="center"/>
          </w:tcPr>
          <w:p w14:paraId="1D6053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affects_inventory</w:t>
            </w:r>
          </w:p>
        </w:tc>
        <w:tc>
          <w:tcPr>
            <w:tcW w:w="5179" w:type="dxa"/>
            <w:shd w:val="clear" w:color="auto" w:fill="D9EAF7"/>
            <w:vAlign w:val="center"/>
          </w:tcPr>
          <w:p w14:paraId="6A8529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69BC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3B52AD9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库存内报废</w:t>
            </w:r>
          </w:p>
        </w:tc>
        <w:tc>
          <w:tcPr>
            <w:tcW w:w="5179" w:type="dxa"/>
            <w:vAlign w:val="center"/>
          </w:tcPr>
          <w:p w14:paraId="075D1F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w="5179" w:type="dxa"/>
            <w:vAlign w:val="center"/>
          </w:tcPr>
          <w:p w14:paraId="443F8E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扣 material_batches.quantity 或 product_inventory_batches.quantity</w:t>
            </w:r>
          </w:p>
        </w:tc>
      </w:tr>
      <w:tr w14:paraId="681F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1B1CE0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生产中已领料后报废</w:t>
            </w:r>
          </w:p>
        </w:tc>
        <w:tc>
          <w:tcPr>
            <w:tcW w:w="5179" w:type="dxa"/>
            <w:vAlign w:val="center"/>
          </w:tcPr>
          <w:p w14:paraId="2613FB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5179" w:type="dxa"/>
            <w:vAlign w:val="center"/>
          </w:tcPr>
          <w:p w14:paraId="5E5BDE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领料时库存已经扣过，不应重复扣</w:t>
            </w:r>
          </w:p>
        </w:tc>
      </w:tr>
      <w:tr w14:paraId="0FFD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0DCB80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退料后报废</w:t>
            </w:r>
          </w:p>
        </w:tc>
        <w:tc>
          <w:tcPr>
            <w:tcW w:w="5179" w:type="dxa"/>
            <w:vAlign w:val="center"/>
          </w:tcPr>
          <w:p w14:paraId="3592D1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视情况</w:t>
            </w:r>
          </w:p>
        </w:tc>
        <w:tc>
          <w:tcPr>
            <w:tcW w:w="5179" w:type="dxa"/>
            <w:vAlign w:val="center"/>
          </w:tcPr>
          <w:p w14:paraId="78C16A7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如果退回已入库存，再报废则扣库存</w:t>
            </w:r>
          </w:p>
        </w:tc>
      </w:tr>
      <w:tr w14:paraId="6C43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79" w:type="dxa"/>
            <w:vAlign w:val="center"/>
          </w:tcPr>
          <w:p w14:paraId="564C6E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盘点发现报废</w:t>
            </w:r>
          </w:p>
        </w:tc>
        <w:tc>
          <w:tcPr>
            <w:tcW w:w="5179" w:type="dxa"/>
            <w:vAlign w:val="center"/>
          </w:tcPr>
          <w:p w14:paraId="301B41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视情况</w:t>
            </w:r>
          </w:p>
        </w:tc>
        <w:tc>
          <w:tcPr>
            <w:tcW w:w="5179" w:type="dxa"/>
            <w:vAlign w:val="center"/>
          </w:tcPr>
          <w:p w14:paraId="39AE31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避免和盘点调整重复扣减</w:t>
            </w:r>
          </w:p>
        </w:tc>
      </w:tr>
    </w:tbl>
    <w:p w14:paraId="3F8E4D37">
      <w:pPr>
        <w:spacing w:after="60"/>
      </w:pPr>
    </w:p>
    <w:p w14:paraId="6C74E3A9">
      <w:pPr>
        <w:pStyle w:val="3"/>
        <w:spacing w:before="160" w:after="80"/>
      </w:pPr>
      <w:r>
        <w:rPr>
          <w:rFonts w:ascii="微软雅黑" w:hAnsi="微软雅黑" w:eastAsia="微软雅黑"/>
        </w:rPr>
        <w:t>七、状态字典建议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1FB3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040F40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对象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0A0173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建议状态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C1FFB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64BF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5BB533F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users / departments / roles / permissions / products / product_categories</w:t>
            </w:r>
          </w:p>
        </w:tc>
        <w:tc>
          <w:tcPr>
            <w:tcW w:w="5472" w:type="dxa"/>
            <w:vAlign w:val="center"/>
          </w:tcPr>
          <w:p w14:paraId="54E12A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disabled</w:t>
            </w:r>
          </w:p>
        </w:tc>
        <w:tc>
          <w:tcPr>
            <w:tcW w:w="5184" w:type="dxa"/>
            <w:vAlign w:val="center"/>
          </w:tcPr>
          <w:p w14:paraId="128489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启用、停用。</w:t>
            </w:r>
          </w:p>
        </w:tc>
      </w:tr>
      <w:tr w14:paraId="0951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05E65F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technical_files</w:t>
            </w:r>
          </w:p>
        </w:tc>
        <w:tc>
          <w:tcPr>
            <w:tcW w:w="5472" w:type="dxa"/>
            <w:vAlign w:val="center"/>
          </w:tcPr>
          <w:p w14:paraId="707857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active / obsolete / disabled</w:t>
            </w:r>
          </w:p>
        </w:tc>
        <w:tc>
          <w:tcPr>
            <w:tcW w:w="5184" w:type="dxa"/>
            <w:vAlign w:val="center"/>
          </w:tcPr>
          <w:p w14:paraId="08E44E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生效、作废、停用。</w:t>
            </w:r>
          </w:p>
        </w:tc>
      </w:tr>
      <w:tr w14:paraId="792C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71F529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process_routes</w:t>
            </w:r>
          </w:p>
        </w:tc>
        <w:tc>
          <w:tcPr>
            <w:tcW w:w="5472" w:type="dxa"/>
            <w:vAlign w:val="center"/>
          </w:tcPr>
          <w:p w14:paraId="3C4F13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draft / active / obsolete / disabled</w:t>
            </w:r>
          </w:p>
        </w:tc>
        <w:tc>
          <w:tcPr>
            <w:tcW w:w="5184" w:type="dxa"/>
            <w:vAlign w:val="center"/>
          </w:tcPr>
          <w:p w14:paraId="2BDDFF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草稿、启用、作废、停用。</w:t>
            </w:r>
          </w:p>
        </w:tc>
      </w:tr>
      <w:tr w14:paraId="7871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4FEBF7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work_orders</w:t>
            </w:r>
          </w:p>
        </w:tc>
        <w:tc>
          <w:tcPr>
            <w:tcW w:w="5472" w:type="dxa"/>
            <w:vAlign w:val="center"/>
          </w:tcPr>
          <w:p w14:paraId="0ABDB2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draft / released / doing / completed / cancelled</w:t>
            </w:r>
          </w:p>
        </w:tc>
        <w:tc>
          <w:tcPr>
            <w:tcW w:w="5184" w:type="dxa"/>
            <w:vAlign w:val="center"/>
          </w:tcPr>
          <w:p w14:paraId="2B6C0D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草稿、已下达、生产中、已完工、已取消。</w:t>
            </w:r>
          </w:p>
        </w:tc>
      </w:tr>
      <w:tr w14:paraId="3B62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5F5620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production_batches</w:t>
            </w:r>
          </w:p>
        </w:tc>
        <w:tc>
          <w:tcPr>
            <w:tcW w:w="5472" w:type="dxa"/>
            <w:vAlign w:val="center"/>
          </w:tcPr>
          <w:p w14:paraId="34FF97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pending / material_pending / material_assigned / material_outbound / doing / completed / cancelled</w:t>
            </w:r>
          </w:p>
        </w:tc>
        <w:tc>
          <w:tcPr>
            <w:tcW w:w="5184" w:type="dxa"/>
            <w:vAlign w:val="center"/>
          </w:tcPr>
          <w:p w14:paraId="2F0498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待开始、待备料、已分配、已领料、生产中、已完成、已取消。</w:t>
            </w:r>
          </w:p>
        </w:tc>
      </w:tr>
      <w:tr w14:paraId="2CBF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5A1B38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batch_step_records</w:t>
            </w:r>
          </w:p>
        </w:tc>
        <w:tc>
          <w:tcPr>
            <w:tcW w:w="5472" w:type="dxa"/>
            <w:vAlign w:val="center"/>
          </w:tcPr>
          <w:p w14:paraId="516AB2A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pending / doing / completed / abnormal / skipped</w:t>
            </w:r>
          </w:p>
        </w:tc>
        <w:tc>
          <w:tcPr>
            <w:tcW w:w="5184" w:type="dxa"/>
            <w:vAlign w:val="center"/>
          </w:tcPr>
          <w:p w14:paraId="43333D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待开始、进行中、已完成、异常、跳过。</w:t>
            </w:r>
          </w:p>
        </w:tc>
      </w:tr>
      <w:tr w14:paraId="1B0F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1667CA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</w:t>
            </w:r>
          </w:p>
        </w:tc>
        <w:tc>
          <w:tcPr>
            <w:tcW w:w="5472" w:type="dxa"/>
            <w:vAlign w:val="center"/>
          </w:tcPr>
          <w:p w14:paraId="1627DFC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normal / cancelled / closed</w:t>
            </w:r>
          </w:p>
        </w:tc>
        <w:tc>
          <w:tcPr>
            <w:tcW w:w="5184" w:type="dxa"/>
            <w:vAlign w:val="center"/>
          </w:tcPr>
          <w:p w14:paraId="70484B0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正常、已取消、已关闭。</w:t>
            </w:r>
          </w:p>
        </w:tc>
      </w:tr>
      <w:tr w14:paraId="60D7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1DEF57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batch_material_requirement.demand_type</w:t>
            </w:r>
          </w:p>
        </w:tc>
        <w:tc>
          <w:tcPr>
            <w:tcW w:w="5472" w:type="dxa"/>
            <w:vAlign w:val="center"/>
          </w:tcPr>
          <w:p w14:paraId="2D45D8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normal / extra / scrap_replenish</w:t>
            </w:r>
          </w:p>
        </w:tc>
        <w:tc>
          <w:tcPr>
            <w:tcW w:w="5184" w:type="dxa"/>
            <w:vAlign w:val="center"/>
          </w:tcPr>
          <w:p w14:paraId="39ED26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正常需求、额外需求、报废补料需求。</w:t>
            </w:r>
          </w:p>
        </w:tc>
      </w:tr>
      <w:tr w14:paraId="7659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348A20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batch_material_usages.operation_type</w:t>
            </w:r>
          </w:p>
        </w:tc>
        <w:tc>
          <w:tcPr>
            <w:tcW w:w="5472" w:type="dxa"/>
            <w:vAlign w:val="center"/>
          </w:tcPr>
          <w:p w14:paraId="5B9BE6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reserve / unreserve / issue / return</w:t>
            </w:r>
          </w:p>
        </w:tc>
        <w:tc>
          <w:tcPr>
            <w:tcW w:w="5184" w:type="dxa"/>
            <w:vAlign w:val="center"/>
          </w:tcPr>
          <w:p w14:paraId="63493F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预留、取消预留、领料、退料。</w:t>
            </w:r>
          </w:p>
        </w:tc>
      </w:tr>
      <w:tr w14:paraId="04D5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0817E9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inspection_records.result</w:t>
            </w:r>
          </w:p>
        </w:tc>
        <w:tc>
          <w:tcPr>
            <w:tcW w:w="5472" w:type="dxa"/>
            <w:vAlign w:val="center"/>
          </w:tcPr>
          <w:p w14:paraId="0C5B80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pass / fail / partial_pass</w:t>
            </w:r>
          </w:p>
        </w:tc>
        <w:tc>
          <w:tcPr>
            <w:tcW w:w="5184" w:type="dxa"/>
            <w:vAlign w:val="center"/>
          </w:tcPr>
          <w:p w14:paraId="70989E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合格、不合格、部分合格。</w:t>
            </w:r>
          </w:p>
        </w:tc>
      </w:tr>
      <w:tr w14:paraId="111AC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535DD7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rework_records</w:t>
            </w:r>
          </w:p>
        </w:tc>
        <w:tc>
          <w:tcPr>
            <w:tcW w:w="5472" w:type="dxa"/>
            <w:vAlign w:val="center"/>
          </w:tcPr>
          <w:p w14:paraId="1F5842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pending / doing / wait_recheck / completed / closed</w:t>
            </w:r>
          </w:p>
        </w:tc>
        <w:tc>
          <w:tcPr>
            <w:tcW w:w="5184" w:type="dxa"/>
            <w:vAlign w:val="center"/>
          </w:tcPr>
          <w:p w14:paraId="39C515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待处理、处理中、待复检、已完成、已关闭。</w:t>
            </w:r>
          </w:p>
        </w:tc>
      </w:tr>
      <w:tr w14:paraId="5F90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4089F2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material_batches</w:t>
            </w:r>
          </w:p>
        </w:tc>
        <w:tc>
          <w:tcPr>
            <w:tcW w:w="5472" w:type="dxa"/>
            <w:vAlign w:val="center"/>
          </w:tcPr>
          <w:p w14:paraId="17C218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available / partial_used / used_up / disabled</w:t>
            </w:r>
          </w:p>
        </w:tc>
        <w:tc>
          <w:tcPr>
            <w:tcW w:w="5184" w:type="dxa"/>
            <w:vAlign w:val="center"/>
          </w:tcPr>
          <w:p w14:paraId="16B039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可用、已使用部分、已用完、停用。</w:t>
            </w:r>
          </w:p>
        </w:tc>
      </w:tr>
      <w:tr w14:paraId="5A8C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26375A9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product_inventory_batches.object_type</w:t>
            </w:r>
          </w:p>
        </w:tc>
        <w:tc>
          <w:tcPr>
            <w:tcW w:w="5472" w:type="dxa"/>
            <w:vAlign w:val="center"/>
          </w:tcPr>
          <w:p w14:paraId="1998970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semi_finished / finished</w:t>
            </w:r>
          </w:p>
        </w:tc>
        <w:tc>
          <w:tcPr>
            <w:tcW w:w="5184" w:type="dxa"/>
            <w:vAlign w:val="center"/>
          </w:tcPr>
          <w:p w14:paraId="67352F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半成品、成品。</w:t>
            </w:r>
          </w:p>
        </w:tc>
      </w:tr>
      <w:tr w14:paraId="4930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18D7D8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product_flow_records.flow_type</w:t>
            </w:r>
          </w:p>
        </w:tc>
        <w:tc>
          <w:tcPr>
            <w:tcW w:w="5472" w:type="dxa"/>
            <w:vAlign w:val="center"/>
          </w:tcPr>
          <w:p w14:paraId="5530A1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 / outbound / adjustment</w:t>
            </w:r>
          </w:p>
        </w:tc>
        <w:tc>
          <w:tcPr>
            <w:tcW w:w="5184" w:type="dxa"/>
            <w:vAlign w:val="center"/>
          </w:tcPr>
          <w:p w14:paraId="63DA261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入库、出库、调整。</w:t>
            </w:r>
          </w:p>
        </w:tc>
      </w:tr>
      <w:tr w14:paraId="3F74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1BF8AB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inventory_stocktakes.status</w:t>
            </w:r>
          </w:p>
        </w:tc>
        <w:tc>
          <w:tcPr>
            <w:tcW w:w="5472" w:type="dxa"/>
            <w:vAlign w:val="center"/>
          </w:tcPr>
          <w:p w14:paraId="3C5D49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draft / confirmed / adjusted / voided</w:t>
            </w:r>
          </w:p>
        </w:tc>
        <w:tc>
          <w:tcPr>
            <w:tcW w:w="5184" w:type="dxa"/>
            <w:vAlign w:val="center"/>
          </w:tcPr>
          <w:p w14:paraId="3E11FF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草稿、已确认、已调账、已作废。</w:t>
            </w:r>
          </w:p>
        </w:tc>
      </w:tr>
      <w:tr w14:paraId="7543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10D20C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inventory_stocktakes.difference_type</w:t>
            </w:r>
          </w:p>
        </w:tc>
        <w:tc>
          <w:tcPr>
            <w:tcW w:w="5472" w:type="dxa"/>
            <w:vAlign w:val="center"/>
          </w:tcPr>
          <w:p w14:paraId="10E4BC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surplus / shortage / equal</w:t>
            </w:r>
          </w:p>
        </w:tc>
        <w:tc>
          <w:tcPr>
            <w:tcW w:w="5184" w:type="dxa"/>
            <w:vAlign w:val="center"/>
          </w:tcPr>
          <w:p w14:paraId="70949A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盘盈、盘亏、相等。</w:t>
            </w:r>
          </w:p>
        </w:tc>
      </w:tr>
      <w:tr w14:paraId="397E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32" w:type="dxa"/>
            <w:vAlign w:val="center"/>
          </w:tcPr>
          <w:p w14:paraId="3E91D5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scrap_records.scrap_object_type</w:t>
            </w:r>
          </w:p>
        </w:tc>
        <w:tc>
          <w:tcPr>
            <w:tcW w:w="5472" w:type="dxa"/>
            <w:vAlign w:val="center"/>
          </w:tcPr>
          <w:p w14:paraId="62881F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 / semi_finished / product</w:t>
            </w:r>
          </w:p>
        </w:tc>
        <w:tc>
          <w:tcPr>
            <w:tcW w:w="5184" w:type="dxa"/>
            <w:vAlign w:val="center"/>
          </w:tcPr>
          <w:p w14:paraId="0570E1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物料、半成品、成品。</w:t>
            </w:r>
          </w:p>
        </w:tc>
      </w:tr>
    </w:tbl>
    <w:p w14:paraId="1B0E52EF">
      <w:pPr>
        <w:spacing w:after="60"/>
      </w:pPr>
    </w:p>
    <w:p w14:paraId="217EA142">
      <w:pPr>
        <w:pStyle w:val="3"/>
        <w:spacing w:before="160" w:after="80"/>
      </w:pPr>
      <w:r>
        <w:rPr>
          <w:rFonts w:ascii="微软雅黑" w:hAnsi="微软雅黑" w:eastAsia="微软雅黑"/>
        </w:rPr>
        <w:t>八、核心业务规则</w:t>
      </w:r>
    </w:p>
    <w:p w14:paraId="15F7DBD4">
      <w:pPr>
        <w:pStyle w:val="4"/>
        <w:spacing w:before="100" w:after="80"/>
      </w:pPr>
      <w:r>
        <w:rPr>
          <w:rFonts w:ascii="微软雅黑" w:hAnsi="微软雅黑" w:eastAsia="微软雅黑"/>
        </w:rPr>
        <w:t>8.1 物料库存变化规则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534D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27E50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动作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04D37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记录表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551C7E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是否改 material_batches.quantity</w:t>
            </w:r>
          </w:p>
        </w:tc>
      </w:tr>
      <w:tr w14:paraId="05BF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6A9C3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物料入库</w:t>
            </w:r>
          </w:p>
        </w:tc>
        <w:tc>
          <w:tcPr>
            <w:tcW w:w="4320" w:type="dxa"/>
            <w:vAlign w:val="center"/>
          </w:tcPr>
          <w:p w14:paraId="06F7724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material_batches</w:t>
            </w:r>
          </w:p>
        </w:tc>
        <w:tc>
          <w:tcPr>
            <w:tcW w:w="7200" w:type="dxa"/>
            <w:vAlign w:val="center"/>
          </w:tcPr>
          <w:p w14:paraId="3D1E78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新增或增加</w:t>
            </w:r>
          </w:p>
        </w:tc>
      </w:tr>
      <w:tr w14:paraId="5F9D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2AA8C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物料预留</w:t>
            </w:r>
          </w:p>
        </w:tc>
        <w:tc>
          <w:tcPr>
            <w:tcW w:w="4320" w:type="dxa"/>
            <w:vAlign w:val="center"/>
          </w:tcPr>
          <w:p w14:paraId="3D19B2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7200" w:type="dxa"/>
            <w:vAlign w:val="center"/>
          </w:tcPr>
          <w:p w14:paraId="353CF7B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不改</w:t>
            </w:r>
          </w:p>
        </w:tc>
      </w:tr>
      <w:tr w14:paraId="296F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EDF5A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取消预留</w:t>
            </w:r>
          </w:p>
        </w:tc>
        <w:tc>
          <w:tcPr>
            <w:tcW w:w="4320" w:type="dxa"/>
            <w:vAlign w:val="center"/>
          </w:tcPr>
          <w:p w14:paraId="66A496C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7200" w:type="dxa"/>
            <w:vAlign w:val="center"/>
          </w:tcPr>
          <w:p w14:paraId="00DFC2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不改</w:t>
            </w:r>
          </w:p>
        </w:tc>
      </w:tr>
      <w:tr w14:paraId="53E5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5EAE46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领料</w:t>
            </w:r>
          </w:p>
        </w:tc>
        <w:tc>
          <w:tcPr>
            <w:tcW w:w="4320" w:type="dxa"/>
            <w:vAlign w:val="center"/>
          </w:tcPr>
          <w:p w14:paraId="0A2F03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7200" w:type="dxa"/>
            <w:vAlign w:val="center"/>
          </w:tcPr>
          <w:p w14:paraId="058B15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减少</w:t>
            </w:r>
          </w:p>
        </w:tc>
      </w:tr>
      <w:tr w14:paraId="2276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23FE31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退料</w:t>
            </w:r>
          </w:p>
        </w:tc>
        <w:tc>
          <w:tcPr>
            <w:tcW w:w="4320" w:type="dxa"/>
            <w:vAlign w:val="center"/>
          </w:tcPr>
          <w:p w14:paraId="3F3E34D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7200" w:type="dxa"/>
            <w:vAlign w:val="center"/>
          </w:tcPr>
          <w:p w14:paraId="5BFCCA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增加</w:t>
            </w:r>
          </w:p>
        </w:tc>
      </w:tr>
      <w:tr w14:paraId="53A6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279F3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物料盘点</w:t>
            </w:r>
          </w:p>
        </w:tc>
        <w:tc>
          <w:tcPr>
            <w:tcW w:w="4320" w:type="dxa"/>
            <w:vAlign w:val="center"/>
          </w:tcPr>
          <w:p w14:paraId="505EED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inventory_stocktakes</w:t>
            </w:r>
          </w:p>
        </w:tc>
        <w:tc>
          <w:tcPr>
            <w:tcW w:w="7200" w:type="dxa"/>
            <w:vAlign w:val="center"/>
          </w:tcPr>
          <w:p w14:paraId="30CE339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改为实盘数</w:t>
            </w:r>
          </w:p>
        </w:tc>
      </w:tr>
      <w:tr w14:paraId="4534D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70FE2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库存内报废</w:t>
            </w:r>
          </w:p>
        </w:tc>
        <w:tc>
          <w:tcPr>
            <w:tcW w:w="4320" w:type="dxa"/>
            <w:vAlign w:val="center"/>
          </w:tcPr>
          <w:p w14:paraId="6E68F7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scrap_records</w:t>
            </w:r>
          </w:p>
        </w:tc>
        <w:tc>
          <w:tcPr>
            <w:tcW w:w="7200" w:type="dxa"/>
            <w:vAlign w:val="center"/>
          </w:tcPr>
          <w:p w14:paraId="7FFB23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减少</w:t>
            </w:r>
          </w:p>
        </w:tc>
      </w:tr>
    </w:tbl>
    <w:p w14:paraId="052672EC">
      <w:pPr>
        <w:spacing w:after="60"/>
      </w:pPr>
    </w:p>
    <w:p w14:paraId="2053F500">
      <w:pPr>
        <w:pStyle w:val="4"/>
        <w:spacing w:before="100" w:after="80"/>
      </w:pPr>
      <w:r>
        <w:rPr>
          <w:rFonts w:ascii="微软雅黑" w:hAnsi="微软雅黑" w:eastAsia="微软雅黑"/>
        </w:rPr>
        <w:t>8.2 产品/半成品库存变化规则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6928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515C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动作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C21D1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记录表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01FAAE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是否改 product_inventory_batches.quantity</w:t>
            </w:r>
          </w:p>
        </w:tc>
      </w:tr>
      <w:tr w14:paraId="3C5F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323F5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生产入库</w:t>
            </w:r>
          </w:p>
        </w:tc>
        <w:tc>
          <w:tcPr>
            <w:tcW w:w="4320" w:type="dxa"/>
            <w:vAlign w:val="center"/>
          </w:tcPr>
          <w:p w14:paraId="7646A1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7200" w:type="dxa"/>
            <w:vAlign w:val="center"/>
          </w:tcPr>
          <w:p w14:paraId="714FD2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增加</w:t>
            </w:r>
          </w:p>
        </w:tc>
      </w:tr>
      <w:tr w14:paraId="04C8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7689D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外购入库</w:t>
            </w:r>
          </w:p>
        </w:tc>
        <w:tc>
          <w:tcPr>
            <w:tcW w:w="4320" w:type="dxa"/>
            <w:vAlign w:val="center"/>
          </w:tcPr>
          <w:p w14:paraId="3B87A2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7200" w:type="dxa"/>
            <w:vAlign w:val="center"/>
          </w:tcPr>
          <w:p w14:paraId="77826F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增加</w:t>
            </w:r>
          </w:p>
        </w:tc>
      </w:tr>
      <w:tr w14:paraId="53B2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2666C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发货出库</w:t>
            </w:r>
          </w:p>
        </w:tc>
        <w:tc>
          <w:tcPr>
            <w:tcW w:w="4320" w:type="dxa"/>
            <w:vAlign w:val="center"/>
          </w:tcPr>
          <w:p w14:paraId="7B9D13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7200" w:type="dxa"/>
            <w:vAlign w:val="center"/>
          </w:tcPr>
          <w:p w14:paraId="4665D2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减少</w:t>
            </w:r>
          </w:p>
        </w:tc>
      </w:tr>
      <w:tr w14:paraId="29F2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7BEE59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客户退回</w:t>
            </w:r>
          </w:p>
        </w:tc>
        <w:tc>
          <w:tcPr>
            <w:tcW w:w="4320" w:type="dxa"/>
            <w:vAlign w:val="center"/>
          </w:tcPr>
          <w:p w14:paraId="2E51CC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7200" w:type="dxa"/>
            <w:vAlign w:val="center"/>
          </w:tcPr>
          <w:p w14:paraId="7A811E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增加</w:t>
            </w:r>
          </w:p>
        </w:tc>
      </w:tr>
      <w:tr w14:paraId="3D3C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1943A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半成品转出</w:t>
            </w:r>
          </w:p>
        </w:tc>
        <w:tc>
          <w:tcPr>
            <w:tcW w:w="4320" w:type="dxa"/>
            <w:vAlign w:val="center"/>
          </w:tcPr>
          <w:p w14:paraId="6BB563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7200" w:type="dxa"/>
            <w:vAlign w:val="center"/>
          </w:tcPr>
          <w:p w14:paraId="6DBA5B8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减少</w:t>
            </w:r>
          </w:p>
        </w:tc>
      </w:tr>
      <w:tr w14:paraId="253C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1E8297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半成品退回</w:t>
            </w:r>
          </w:p>
        </w:tc>
        <w:tc>
          <w:tcPr>
            <w:tcW w:w="4320" w:type="dxa"/>
            <w:vAlign w:val="center"/>
          </w:tcPr>
          <w:p w14:paraId="25C7AEC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7200" w:type="dxa"/>
            <w:vAlign w:val="center"/>
          </w:tcPr>
          <w:p w14:paraId="6F1B119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增加</w:t>
            </w:r>
          </w:p>
        </w:tc>
      </w:tr>
      <w:tr w14:paraId="6A7B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4F9648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产品盘点</w:t>
            </w:r>
          </w:p>
        </w:tc>
        <w:tc>
          <w:tcPr>
            <w:tcW w:w="4320" w:type="dxa"/>
            <w:vAlign w:val="center"/>
          </w:tcPr>
          <w:p w14:paraId="413E17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inventory_stocktakes</w:t>
            </w:r>
          </w:p>
        </w:tc>
        <w:tc>
          <w:tcPr>
            <w:tcW w:w="7200" w:type="dxa"/>
            <w:vAlign w:val="center"/>
          </w:tcPr>
          <w:p w14:paraId="23CD37A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改为实盘数</w:t>
            </w:r>
          </w:p>
        </w:tc>
      </w:tr>
      <w:tr w14:paraId="184D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3409CE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库存内报废</w:t>
            </w:r>
          </w:p>
        </w:tc>
        <w:tc>
          <w:tcPr>
            <w:tcW w:w="4320" w:type="dxa"/>
            <w:vAlign w:val="center"/>
          </w:tcPr>
          <w:p w14:paraId="34655CF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scrap_records / product_flow_records</w:t>
            </w:r>
          </w:p>
        </w:tc>
        <w:tc>
          <w:tcPr>
            <w:tcW w:w="7200" w:type="dxa"/>
            <w:vAlign w:val="center"/>
          </w:tcPr>
          <w:p w14:paraId="0F634D7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减少</w:t>
            </w:r>
          </w:p>
        </w:tc>
      </w:tr>
    </w:tbl>
    <w:p w14:paraId="444C82DA">
      <w:pPr>
        <w:spacing w:after="60"/>
      </w:pPr>
    </w:p>
    <w:p w14:paraId="3FC75F5F">
      <w:pPr>
        <w:pStyle w:val="4"/>
        <w:spacing w:before="100" w:after="80"/>
      </w:pPr>
      <w:r>
        <w:rPr>
          <w:rFonts w:ascii="微软雅黑" w:hAnsi="微软雅黑" w:eastAsia="微软雅黑"/>
        </w:rPr>
        <w:t>8.3 盘点规则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34F4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2C444BC6">
            <w:r>
              <w:rPr>
                <w:rFonts w:ascii="Consolas" w:hAnsi="Consolas" w:eastAsia="微软雅黑"/>
                <w:sz w:val="16"/>
              </w:rPr>
              <w:t>盘点前数量：before_quantity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实盘数量：counted_quantity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差异：difference_quantity = counted_quantity - before_quantity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调整后数量：after_quantity = counted_quantity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盘点确认后：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inventory_stocktakes.status = adjusted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material_batches.quantity = counted_quantity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或 product_inventory_batches.quantity = counted_quantity</w:t>
            </w:r>
            <w:r>
              <w:br w:type="textWrapping"/>
            </w:r>
          </w:p>
        </w:tc>
      </w:tr>
    </w:tbl>
    <w:p w14:paraId="12A65FAB"/>
    <w:p w14:paraId="6B82B42A">
      <w:pPr>
        <w:pStyle w:val="4"/>
        <w:spacing w:before="100" w:after="80"/>
      </w:pPr>
      <w:r>
        <w:rPr>
          <w:rFonts w:ascii="微软雅黑" w:hAnsi="微软雅黑" w:eastAsia="微软雅黑"/>
        </w:rPr>
        <w:t>8.4 后端事务要求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63AC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72EED016">
            <w:r>
              <w:rPr>
                <w:rFonts w:ascii="Consolas" w:hAnsi="Consolas" w:eastAsia="微软雅黑"/>
                <w:sz w:val="16"/>
              </w:rPr>
              <w:t>产品出库事务示例：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BEGIN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1. 锁定 product_inventory_batches 记录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2. 校验 quantity &gt;= 出库数量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3. 插入 product_flow_records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4. 更新 product_inventory_batches.quantity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5. 写 logs / operation_logs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COMMIT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物料领料事务示例：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BEGIN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1. 锁定 material_batches 记录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2. 校验可领数量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3. 插入 batch_material_usages issue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4. 更新 material_batches.quantity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5. 写 logs / operation_logs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COMMIT</w:t>
            </w:r>
            <w:r>
              <w:br w:type="textWrapping"/>
            </w:r>
          </w:p>
        </w:tc>
      </w:tr>
    </w:tbl>
    <w:p w14:paraId="6B6DA703"/>
    <w:p w14:paraId="3C8B4804">
      <w:pPr>
        <w:pStyle w:val="3"/>
        <w:spacing w:before="160" w:after="80"/>
      </w:pPr>
      <w:r>
        <w:rPr>
          <w:rFonts w:ascii="微软雅黑" w:hAnsi="微软雅黑" w:eastAsia="微软雅黑"/>
        </w:rPr>
        <w:t>九、索引与约束建议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2D58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69A4A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3"/>
              </w:rPr>
              <w:t>表名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27AFE0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3"/>
              </w:rPr>
              <w:t>建议索引/约束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79D18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3"/>
              </w:rPr>
              <w:t>目的</w:t>
            </w:r>
          </w:p>
        </w:tc>
      </w:tr>
      <w:tr w14:paraId="446F5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6BB8621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users</w:t>
            </w:r>
          </w:p>
        </w:tc>
        <w:tc>
          <w:tcPr>
            <w:tcW w:w="6480" w:type="dxa"/>
            <w:vAlign w:val="center"/>
          </w:tcPr>
          <w:p w14:paraId="6CBBF3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username 唯一；department_id 索引</w:t>
            </w:r>
          </w:p>
        </w:tc>
        <w:tc>
          <w:tcPr>
            <w:tcW w:w="4896" w:type="dxa"/>
            <w:vAlign w:val="center"/>
          </w:tcPr>
          <w:p w14:paraId="65DC10A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登录唯一、按部门查询。</w:t>
            </w:r>
          </w:p>
        </w:tc>
      </w:tr>
      <w:tr w14:paraId="3188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260223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roles</w:t>
            </w:r>
          </w:p>
        </w:tc>
        <w:tc>
          <w:tcPr>
            <w:tcW w:w="6480" w:type="dxa"/>
            <w:vAlign w:val="center"/>
          </w:tcPr>
          <w:p w14:paraId="18BDB5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role_code 唯一</w:t>
            </w:r>
          </w:p>
        </w:tc>
        <w:tc>
          <w:tcPr>
            <w:tcW w:w="4896" w:type="dxa"/>
            <w:vAlign w:val="center"/>
          </w:tcPr>
          <w:p w14:paraId="68B847F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角色编码唯一。</w:t>
            </w:r>
          </w:p>
        </w:tc>
      </w:tr>
      <w:tr w14:paraId="3342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99FFE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permissions</w:t>
            </w:r>
          </w:p>
        </w:tc>
        <w:tc>
          <w:tcPr>
            <w:tcW w:w="6480" w:type="dxa"/>
            <w:vAlign w:val="center"/>
          </w:tcPr>
          <w:p w14:paraId="5DACCDD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permission_code 唯一；module 索引</w:t>
            </w:r>
          </w:p>
        </w:tc>
        <w:tc>
          <w:tcPr>
            <w:tcW w:w="4896" w:type="dxa"/>
            <w:vAlign w:val="center"/>
          </w:tcPr>
          <w:p w14:paraId="7CBCAF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权限判断。</w:t>
            </w:r>
          </w:p>
        </w:tc>
      </w:tr>
      <w:tr w14:paraId="1BF4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4799EB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user_roles</w:t>
            </w:r>
          </w:p>
        </w:tc>
        <w:tc>
          <w:tcPr>
            <w:tcW w:w="6480" w:type="dxa"/>
            <w:vAlign w:val="center"/>
          </w:tcPr>
          <w:p w14:paraId="3CE97D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user_id, role_id 组合主键</w:t>
            </w:r>
          </w:p>
        </w:tc>
        <w:tc>
          <w:tcPr>
            <w:tcW w:w="4896" w:type="dxa"/>
            <w:vAlign w:val="center"/>
          </w:tcPr>
          <w:p w14:paraId="31EFFF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避免重复授权。</w:t>
            </w:r>
          </w:p>
        </w:tc>
      </w:tr>
      <w:tr w14:paraId="2F51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5FB29A8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role_permissions</w:t>
            </w:r>
          </w:p>
        </w:tc>
        <w:tc>
          <w:tcPr>
            <w:tcW w:w="6480" w:type="dxa"/>
            <w:vAlign w:val="center"/>
          </w:tcPr>
          <w:p w14:paraId="518309E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role_id, permission_id 组合主键</w:t>
            </w:r>
          </w:p>
        </w:tc>
        <w:tc>
          <w:tcPr>
            <w:tcW w:w="4896" w:type="dxa"/>
            <w:vAlign w:val="center"/>
          </w:tcPr>
          <w:p w14:paraId="17BC86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避免重复授权。</w:t>
            </w:r>
          </w:p>
        </w:tc>
      </w:tr>
      <w:tr w14:paraId="6047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6E61E6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logs</w:t>
            </w:r>
          </w:p>
        </w:tc>
        <w:tc>
          <w:tcPr>
            <w:tcW w:w="6480" w:type="dxa"/>
            <w:vAlign w:val="center"/>
          </w:tcPr>
          <w:p w14:paraId="4BD56C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target_type,target_id,created_at 索引；user_id 索引</w:t>
            </w:r>
          </w:p>
        </w:tc>
        <w:tc>
          <w:tcPr>
            <w:tcW w:w="4896" w:type="dxa"/>
            <w:vAlign w:val="center"/>
          </w:tcPr>
          <w:p w14:paraId="03B260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查询对象操作历史。</w:t>
            </w:r>
          </w:p>
        </w:tc>
      </w:tr>
      <w:tr w14:paraId="2E92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072BD9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product_categories</w:t>
            </w:r>
          </w:p>
        </w:tc>
        <w:tc>
          <w:tcPr>
            <w:tcW w:w="6480" w:type="dxa"/>
            <w:vAlign w:val="center"/>
          </w:tcPr>
          <w:p w14:paraId="4DA3DE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product_type 索引；product_attribute 索引</w:t>
            </w:r>
          </w:p>
        </w:tc>
        <w:tc>
          <w:tcPr>
            <w:tcW w:w="4896" w:type="dxa"/>
            <w:vAlign w:val="center"/>
          </w:tcPr>
          <w:p w14:paraId="0E489E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按分类和属性查询。</w:t>
            </w:r>
          </w:p>
        </w:tc>
      </w:tr>
      <w:tr w14:paraId="55F4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4E4CA0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products</w:t>
            </w:r>
          </w:p>
        </w:tc>
        <w:tc>
          <w:tcPr>
            <w:tcW w:w="6480" w:type="dxa"/>
            <w:vAlign w:val="center"/>
          </w:tcPr>
          <w:p w14:paraId="2398F16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product_code 唯一可选；product_model 索引；category_id 索引</w:t>
            </w:r>
          </w:p>
        </w:tc>
        <w:tc>
          <w:tcPr>
            <w:tcW w:w="4896" w:type="dxa"/>
            <w:vAlign w:val="center"/>
          </w:tcPr>
          <w:p w14:paraId="01AF362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按编码、型号、分类查询。</w:t>
            </w:r>
          </w:p>
        </w:tc>
      </w:tr>
      <w:tr w14:paraId="40A9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0A15F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technical_files</w:t>
            </w:r>
          </w:p>
        </w:tc>
        <w:tc>
          <w:tcPr>
            <w:tcW w:w="6480" w:type="dxa"/>
            <w:vAlign w:val="center"/>
          </w:tcPr>
          <w:p w14:paraId="5BF9DF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file_code,version 组合唯一；file_type 索引</w:t>
            </w:r>
          </w:p>
        </w:tc>
        <w:tc>
          <w:tcPr>
            <w:tcW w:w="4896" w:type="dxa"/>
            <w:vAlign w:val="center"/>
          </w:tcPr>
          <w:p w14:paraId="6DCDBF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文件版本控制。</w:t>
            </w:r>
          </w:p>
        </w:tc>
      </w:tr>
      <w:tr w14:paraId="38DB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2C499FE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process_routes</w:t>
            </w:r>
          </w:p>
        </w:tc>
        <w:tc>
          <w:tcPr>
            <w:tcW w:w="6480" w:type="dxa"/>
            <w:vAlign w:val="center"/>
          </w:tcPr>
          <w:p w14:paraId="24DEED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route_code,version 组合唯一</w:t>
            </w:r>
          </w:p>
        </w:tc>
        <w:tc>
          <w:tcPr>
            <w:tcW w:w="4896" w:type="dxa"/>
            <w:vAlign w:val="center"/>
          </w:tcPr>
          <w:p w14:paraId="66E349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路线版本控制。</w:t>
            </w:r>
          </w:p>
        </w:tc>
      </w:tr>
      <w:tr w14:paraId="63F9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1CF47E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process_steps</w:t>
            </w:r>
          </w:p>
        </w:tc>
        <w:tc>
          <w:tcPr>
            <w:tcW w:w="6480" w:type="dxa"/>
            <w:vAlign w:val="center"/>
          </w:tcPr>
          <w:p w14:paraId="4D79F7B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step_code 索引；step_name 索引</w:t>
            </w:r>
          </w:p>
        </w:tc>
        <w:tc>
          <w:tcPr>
            <w:tcW w:w="4896" w:type="dxa"/>
            <w:vAlign w:val="center"/>
          </w:tcPr>
          <w:p w14:paraId="7EFC247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标准工序查询。</w:t>
            </w:r>
          </w:p>
        </w:tc>
      </w:tr>
      <w:tr w14:paraId="49EE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71A115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process_route_steps</w:t>
            </w:r>
          </w:p>
        </w:tc>
        <w:tc>
          <w:tcPr>
            <w:tcW w:w="6480" w:type="dxa"/>
            <w:vAlign w:val="center"/>
          </w:tcPr>
          <w:p w14:paraId="2EF11F9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route_id,step_order 组合索引；default_owner_id 索引</w:t>
            </w:r>
          </w:p>
        </w:tc>
        <w:tc>
          <w:tcPr>
            <w:tcW w:w="4896" w:type="dxa"/>
            <w:vAlign w:val="center"/>
          </w:tcPr>
          <w:p w14:paraId="5CA03E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生成批次工序与员工任务。</w:t>
            </w:r>
          </w:p>
        </w:tc>
      </w:tr>
      <w:tr w14:paraId="2A37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1CBD8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product_materials</w:t>
            </w:r>
          </w:p>
        </w:tc>
        <w:tc>
          <w:tcPr>
            <w:tcW w:w="6480" w:type="dxa"/>
            <w:vAlign w:val="center"/>
          </w:tcPr>
          <w:p w14:paraId="6DB13E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product_id,material_product_id 组合唯一；material_product_id 索引</w:t>
            </w:r>
          </w:p>
        </w:tc>
        <w:tc>
          <w:tcPr>
            <w:tcW w:w="4896" w:type="dxa"/>
            <w:vAlign w:val="center"/>
          </w:tcPr>
          <w:p w14:paraId="335D4B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生成物料需求和用料查询。</w:t>
            </w:r>
          </w:p>
        </w:tc>
      </w:tr>
      <w:tr w14:paraId="0B5B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40D9D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route_step_materials</w:t>
            </w:r>
          </w:p>
        </w:tc>
        <w:tc>
          <w:tcPr>
            <w:tcW w:w="6480" w:type="dxa"/>
            <w:vAlign w:val="center"/>
          </w:tcPr>
          <w:p w14:paraId="7B65AE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route_step_id,product_material_id 组合唯一</w:t>
            </w:r>
          </w:p>
        </w:tc>
        <w:tc>
          <w:tcPr>
            <w:tcW w:w="4896" w:type="dxa"/>
            <w:vAlign w:val="center"/>
          </w:tcPr>
          <w:p w14:paraId="6E722F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避免同一工序重复关联同一用料项。</w:t>
            </w:r>
          </w:p>
        </w:tc>
      </w:tr>
      <w:tr w14:paraId="6431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414AFC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material_batches</w:t>
            </w:r>
          </w:p>
        </w:tc>
        <w:tc>
          <w:tcPr>
            <w:tcW w:w="6480" w:type="dxa"/>
            <w:vAlign w:val="center"/>
          </w:tcPr>
          <w:p w14:paraId="6707EB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UNIQUE(product_id, material_batch_no)；product_id、supplier_name、status 索引</w:t>
            </w:r>
          </w:p>
        </w:tc>
        <w:tc>
          <w:tcPr>
            <w:tcW w:w="4896" w:type="dxa"/>
            <w:vAlign w:val="center"/>
          </w:tcPr>
          <w:p w14:paraId="4827F5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物料库存和追溯。</w:t>
            </w:r>
          </w:p>
        </w:tc>
      </w:tr>
      <w:tr w14:paraId="41B0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019ADF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work_orders</w:t>
            </w:r>
          </w:p>
        </w:tc>
        <w:tc>
          <w:tcPr>
            <w:tcW w:w="6480" w:type="dxa"/>
            <w:vAlign w:val="center"/>
          </w:tcPr>
          <w:p w14:paraId="545EB30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order_no 唯一；product_id,status,customer_order_no 索引</w:t>
            </w:r>
          </w:p>
        </w:tc>
        <w:tc>
          <w:tcPr>
            <w:tcW w:w="4896" w:type="dxa"/>
            <w:vAlign w:val="center"/>
          </w:tcPr>
          <w:p w14:paraId="11DE80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工单查询。</w:t>
            </w:r>
          </w:p>
        </w:tc>
      </w:tr>
      <w:tr w14:paraId="49CD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0A0E84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production_batches</w:t>
            </w:r>
          </w:p>
        </w:tc>
        <w:tc>
          <w:tcPr>
            <w:tcW w:w="6480" w:type="dxa"/>
            <w:vAlign w:val="center"/>
          </w:tcPr>
          <w:p w14:paraId="446626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batch_no 唯一；work_order_id,status 索引</w:t>
            </w:r>
          </w:p>
        </w:tc>
        <w:tc>
          <w:tcPr>
            <w:tcW w:w="4896" w:type="dxa"/>
            <w:vAlign w:val="center"/>
          </w:tcPr>
          <w:p w14:paraId="4E77D9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批次追溯。</w:t>
            </w:r>
          </w:p>
        </w:tc>
      </w:tr>
      <w:tr w14:paraId="2C71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5AE905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batch_step_records</w:t>
            </w:r>
          </w:p>
        </w:tc>
        <w:tc>
          <w:tcPr>
            <w:tcW w:w="6480" w:type="dxa"/>
            <w:vAlign w:val="center"/>
          </w:tcPr>
          <w:p w14:paraId="5FA86C3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batch_id,route_step_id 索引；responsible_user_id,status 索引</w:t>
            </w:r>
          </w:p>
        </w:tc>
        <w:tc>
          <w:tcPr>
            <w:tcW w:w="4896" w:type="dxa"/>
            <w:vAlign w:val="center"/>
          </w:tcPr>
          <w:p w14:paraId="6ADAC8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报工与员工任务查询。</w:t>
            </w:r>
          </w:p>
        </w:tc>
      </w:tr>
      <w:tr w14:paraId="08B5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56DD50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batch_material_requirement</w:t>
            </w:r>
          </w:p>
        </w:tc>
        <w:tc>
          <w:tcPr>
            <w:tcW w:w="6480" w:type="dxa"/>
            <w:vAlign w:val="center"/>
          </w:tcPr>
          <w:p w14:paraId="14F48E0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batch_id,material_product_id,status 索引；source_scrap_id 索引</w:t>
            </w:r>
          </w:p>
        </w:tc>
        <w:tc>
          <w:tcPr>
            <w:tcW w:w="4896" w:type="dxa"/>
            <w:vAlign w:val="center"/>
          </w:tcPr>
          <w:p w14:paraId="762823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需求汇总、补料追溯。</w:t>
            </w:r>
          </w:p>
        </w:tc>
      </w:tr>
      <w:tr w14:paraId="2FB2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CD7A0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batch_material_usages</w:t>
            </w:r>
          </w:p>
        </w:tc>
        <w:tc>
          <w:tcPr>
            <w:tcW w:w="6480" w:type="dxa"/>
            <w:vAlign w:val="center"/>
          </w:tcPr>
          <w:p w14:paraId="1E49A85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batch_id,require_id,material_batch_id,operation_type 索引</w:t>
            </w:r>
          </w:p>
        </w:tc>
        <w:tc>
          <w:tcPr>
            <w:tcW w:w="4896" w:type="dxa"/>
            <w:vAlign w:val="center"/>
          </w:tcPr>
          <w:p w14:paraId="339AB3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正向/反向物料追溯和可分配计算。</w:t>
            </w:r>
          </w:p>
        </w:tc>
      </w:tr>
      <w:tr w14:paraId="3CB3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0ABC1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inspection_records</w:t>
            </w:r>
          </w:p>
        </w:tc>
        <w:tc>
          <w:tcPr>
            <w:tcW w:w="6480" w:type="dxa"/>
            <w:vAlign w:val="center"/>
          </w:tcPr>
          <w:p w14:paraId="33B497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batch_id,result,inspector_id 索引</w:t>
            </w:r>
          </w:p>
        </w:tc>
        <w:tc>
          <w:tcPr>
            <w:tcW w:w="4896" w:type="dxa"/>
            <w:vAlign w:val="center"/>
          </w:tcPr>
          <w:p w14:paraId="163694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检测记录查询。</w:t>
            </w:r>
          </w:p>
        </w:tc>
      </w:tr>
      <w:tr w14:paraId="30DC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7BC5C3A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rework_records</w:t>
            </w:r>
          </w:p>
        </w:tc>
        <w:tc>
          <w:tcPr>
            <w:tcW w:w="6480" w:type="dxa"/>
            <w:vAlign w:val="center"/>
          </w:tcPr>
          <w:p w14:paraId="6D6179F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source_inspection_id,status,handler_id 索引；recheck_inspection_id 索引</w:t>
            </w:r>
          </w:p>
        </w:tc>
        <w:tc>
          <w:tcPr>
            <w:tcW w:w="4896" w:type="dxa"/>
            <w:vAlign w:val="center"/>
          </w:tcPr>
          <w:p w14:paraId="7D785DA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返工闭环查询。</w:t>
            </w:r>
          </w:p>
        </w:tc>
      </w:tr>
      <w:tr w14:paraId="5721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09165A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product_inventory_batches</w:t>
            </w:r>
          </w:p>
        </w:tc>
        <w:tc>
          <w:tcPr>
            <w:tcW w:w="6480" w:type="dxa"/>
            <w:vAlign w:val="center"/>
          </w:tcPr>
          <w:p w14:paraId="27E958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batch_id,product_id,object_type 组合唯一或组合索引；location 索引</w:t>
            </w:r>
          </w:p>
        </w:tc>
        <w:tc>
          <w:tcPr>
            <w:tcW w:w="4896" w:type="dxa"/>
            <w:vAlign w:val="center"/>
          </w:tcPr>
          <w:p w14:paraId="4747BC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当前库存展示和盘点。</w:t>
            </w:r>
          </w:p>
        </w:tc>
      </w:tr>
      <w:tr w14:paraId="7B48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6C335F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product_flow_records</w:t>
            </w:r>
          </w:p>
        </w:tc>
        <w:tc>
          <w:tcPr>
            <w:tcW w:w="6480" w:type="dxa"/>
            <w:vAlign w:val="center"/>
          </w:tcPr>
          <w:p w14:paraId="1F9927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inventory_id,batch_id,product_id,flow_type,flow_reason,flow_date 索引</w:t>
            </w:r>
          </w:p>
        </w:tc>
        <w:tc>
          <w:tcPr>
            <w:tcW w:w="4896" w:type="dxa"/>
            <w:vAlign w:val="center"/>
          </w:tcPr>
          <w:p w14:paraId="31354A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产品流转追溯。</w:t>
            </w:r>
          </w:p>
        </w:tc>
      </w:tr>
      <w:tr w14:paraId="4DE6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3BC1CA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inventory_stocktakes</w:t>
            </w:r>
          </w:p>
        </w:tc>
        <w:tc>
          <w:tcPr>
            <w:tcW w:w="6480" w:type="dxa"/>
            <w:vAlign w:val="center"/>
          </w:tcPr>
          <w:p w14:paraId="6309E3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inventory_type,inventory_batch_id,operated_at 索引；status 索引</w:t>
            </w:r>
          </w:p>
        </w:tc>
        <w:tc>
          <w:tcPr>
            <w:tcW w:w="4896" w:type="dxa"/>
            <w:vAlign w:val="center"/>
          </w:tcPr>
          <w:p w14:paraId="4C3CED7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盘点记录和调账查询。</w:t>
            </w:r>
          </w:p>
        </w:tc>
      </w:tr>
      <w:tr w14:paraId="137E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vAlign w:val="center"/>
          </w:tcPr>
          <w:p w14:paraId="13D8382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scrap_records</w:t>
            </w:r>
          </w:p>
        </w:tc>
        <w:tc>
          <w:tcPr>
            <w:tcW w:w="6480" w:type="dxa"/>
            <w:vAlign w:val="center"/>
          </w:tcPr>
          <w:p w14:paraId="31AB4AA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product_id,batch_id,material_batch_id,product_inventory_id,operated_at 索引</w:t>
            </w:r>
          </w:p>
        </w:tc>
        <w:tc>
          <w:tcPr>
            <w:tcW w:w="4896" w:type="dxa"/>
            <w:vAlign w:val="center"/>
          </w:tcPr>
          <w:p w14:paraId="28CC57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报废追溯和补料关联。</w:t>
            </w:r>
          </w:p>
        </w:tc>
      </w:tr>
    </w:tbl>
    <w:p w14:paraId="6241EB06">
      <w:pPr>
        <w:spacing w:after="60"/>
      </w:pPr>
    </w:p>
    <w:p w14:paraId="2FA9BCC2">
      <w:pPr>
        <w:pStyle w:val="3"/>
        <w:spacing w:before="160" w:after="80"/>
      </w:pPr>
      <w:r>
        <w:rPr>
          <w:rFonts w:ascii="微软雅黑" w:hAnsi="微软雅黑" w:eastAsia="微软雅黑"/>
        </w:rPr>
        <w:t>十、追溯查询与推荐视图</w:t>
      </w:r>
    </w:p>
    <w:p w14:paraId="43631D03">
      <w:pPr>
        <w:spacing w:after="80"/>
      </w:pPr>
      <w:r>
        <w:rPr>
          <w:rFonts w:ascii="微软雅黑" w:hAnsi="微软雅黑" w:eastAsia="微软雅黑"/>
          <w:b w:val="0"/>
          <w:sz w:val="18"/>
        </w:rPr>
        <w:t>追溯查询不单独建立业务录入表，可通过数据库视图或后端查询接口实现。建议保留以下查询口径。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5179"/>
        <w:gridCol w:w="5179"/>
      </w:tblGrid>
      <w:tr w14:paraId="7A34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shd w:val="clear" w:color="auto" w:fill="D9EAF7"/>
            <w:vAlign w:val="center"/>
          </w:tcPr>
          <w:p w14:paraId="500996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查询/视图名称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0BC7EF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查询入口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107F953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需要展示的信息</w:t>
            </w:r>
          </w:p>
        </w:tc>
      </w:tr>
      <w:tr w14:paraId="0DD6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28EA27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v_forward_trace_material</w:t>
            </w:r>
          </w:p>
        </w:tc>
        <w:tc>
          <w:tcPr>
            <w:tcW w:w="2880" w:type="dxa"/>
            <w:vAlign w:val="center"/>
          </w:tcPr>
          <w:p w14:paraId="6450C98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物料批号</w:t>
            </w:r>
          </w:p>
        </w:tc>
        <w:tc>
          <w:tcPr>
            <w:tcW w:w="7344" w:type="dxa"/>
            <w:vAlign w:val="center"/>
          </w:tcPr>
          <w:p w14:paraId="72984DE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物料产品、供应商、物料批次、使用生产批次、产品型号、预留/领料/退料数量、检验结论、成品流转状态。</w:t>
            </w:r>
          </w:p>
        </w:tc>
      </w:tr>
      <w:tr w14:paraId="42AA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2305AC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v_reverse_trace_batch</w:t>
            </w:r>
          </w:p>
        </w:tc>
        <w:tc>
          <w:tcPr>
            <w:tcW w:w="2880" w:type="dxa"/>
            <w:vAlign w:val="center"/>
          </w:tcPr>
          <w:p w14:paraId="4C34CE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生产批次/客户反馈</w:t>
            </w:r>
          </w:p>
        </w:tc>
        <w:tc>
          <w:tcPr>
            <w:tcW w:w="7344" w:type="dxa"/>
            <w:vAlign w:val="center"/>
          </w:tcPr>
          <w:p w14:paraId="3FFE3D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工单、产品、物料需求、物料操作、报工记录、检测记录、返工记录、报废记录、产品库存流转。</w:t>
            </w:r>
          </w:p>
        </w:tc>
      </w:tr>
      <w:tr w14:paraId="56C1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26AD4C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v_process_record_batch</w:t>
            </w:r>
          </w:p>
        </w:tc>
        <w:tc>
          <w:tcPr>
            <w:tcW w:w="2880" w:type="dxa"/>
            <w:vAlign w:val="center"/>
          </w:tcPr>
          <w:p w14:paraId="137D4D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生产批次</w:t>
            </w:r>
          </w:p>
        </w:tc>
        <w:tc>
          <w:tcPr>
            <w:tcW w:w="7344" w:type="dxa"/>
            <w:vAlign w:val="center"/>
          </w:tcPr>
          <w:p w14:paraId="597BEAF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按时间顺序展示该批次关键过程记录，用于客户审核展示。</w:t>
            </w:r>
          </w:p>
        </w:tc>
      </w:tr>
      <w:tr w14:paraId="0451F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6C3201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v_rework_trace</w:t>
            </w:r>
          </w:p>
        </w:tc>
        <w:tc>
          <w:tcPr>
            <w:tcW w:w="2880" w:type="dxa"/>
            <w:vAlign w:val="center"/>
          </w:tcPr>
          <w:p w14:paraId="0945F4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返工单号/检测单号</w:t>
            </w:r>
          </w:p>
        </w:tc>
        <w:tc>
          <w:tcPr>
            <w:tcW w:w="7344" w:type="dxa"/>
            <w:vAlign w:val="center"/>
          </w:tcPr>
          <w:p w14:paraId="3EA6AA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来源检测、返工处理、复检记录、批次信息。</w:t>
            </w:r>
          </w:p>
        </w:tc>
      </w:tr>
      <w:tr w14:paraId="5A6E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16EF9A5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v_batch_material_requirement_summary</w:t>
            </w:r>
          </w:p>
        </w:tc>
        <w:tc>
          <w:tcPr>
            <w:tcW w:w="2880" w:type="dxa"/>
            <w:vAlign w:val="center"/>
          </w:tcPr>
          <w:p w14:paraId="3FEDF3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需求ID/生产批次</w:t>
            </w:r>
          </w:p>
        </w:tc>
        <w:tc>
          <w:tcPr>
            <w:tcW w:w="7344" w:type="dxa"/>
            <w:vAlign w:val="center"/>
          </w:tcPr>
          <w:p w14:paraId="233251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计划需求、已预留、已取消预留、净预留、已领料、已退料、净领料、剩余需求、进度状态。</w:t>
            </w:r>
          </w:p>
        </w:tc>
      </w:tr>
      <w:tr w14:paraId="347B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2F89FC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v_material_batch_available</w:t>
            </w:r>
          </w:p>
        </w:tc>
        <w:tc>
          <w:tcPr>
            <w:tcW w:w="2880" w:type="dxa"/>
            <w:vAlign w:val="center"/>
          </w:tcPr>
          <w:p w14:paraId="7B9F12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物料批次</w:t>
            </w:r>
          </w:p>
        </w:tc>
        <w:tc>
          <w:tcPr>
            <w:tcW w:w="7344" w:type="dxa"/>
            <w:vAlign w:val="center"/>
          </w:tcPr>
          <w:p w14:paraId="36BB392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当前库存、已预留未领料、可继续预留数量。</w:t>
            </w:r>
          </w:p>
        </w:tc>
      </w:tr>
      <w:tr w14:paraId="1A02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64" w:type="dxa"/>
            <w:vAlign w:val="center"/>
          </w:tcPr>
          <w:p w14:paraId="59F416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v_product_inventory_current</w:t>
            </w:r>
          </w:p>
        </w:tc>
        <w:tc>
          <w:tcPr>
            <w:tcW w:w="2880" w:type="dxa"/>
            <w:vAlign w:val="center"/>
          </w:tcPr>
          <w:p w14:paraId="734ED0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产品库存批次</w:t>
            </w:r>
          </w:p>
        </w:tc>
        <w:tc>
          <w:tcPr>
            <w:tcW w:w="7344" w:type="dxa"/>
            <w:vAlign w:val="center"/>
          </w:tcPr>
          <w:p w14:paraId="4E66BD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库存批号、生产批次、产品、对象类型、当前数量、单位、首次入库日期、库位。</w:t>
            </w:r>
          </w:p>
        </w:tc>
      </w:tr>
    </w:tbl>
    <w:p w14:paraId="7AC3883F">
      <w:pPr>
        <w:spacing w:after="60"/>
      </w:pPr>
    </w:p>
    <w:p w14:paraId="7B359ADA">
      <w:pPr>
        <w:pStyle w:val="4"/>
        <w:spacing w:before="100" w:after="80"/>
      </w:pPr>
      <w:r>
        <w:rPr>
          <w:rFonts w:ascii="微软雅黑" w:hAnsi="微软雅黑" w:eastAsia="微软雅黑"/>
        </w:rPr>
        <w:t>10.1 v_batch_material_requirement_summary 计算口径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15EF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3BE7A47B">
            <w:r>
              <w:rPr>
                <w:rFonts w:ascii="Consolas" w:hAnsi="Consolas" w:eastAsia="微软雅黑"/>
                <w:sz w:val="16"/>
              </w:rPr>
              <w:t>净预留 = reserve - unreserve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净领料 = issue - return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剩余需求 = plan_quantity - 净领料</w:t>
            </w:r>
            <w:r>
              <w:br w:type="textWrapping"/>
            </w:r>
          </w:p>
        </w:tc>
      </w:tr>
    </w:tbl>
    <w:p w14:paraId="7220CD89"/>
    <w:p w14:paraId="653EBF7C">
      <w:pPr>
        <w:pStyle w:val="4"/>
        <w:spacing w:before="100" w:after="80"/>
      </w:pPr>
      <w:r>
        <w:rPr>
          <w:rFonts w:ascii="微软雅黑" w:hAnsi="微软雅黑" w:eastAsia="微软雅黑"/>
        </w:rPr>
        <w:t>10.2 v_material_batch_available 计算口径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5EA6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4BFF2E3B">
            <w:r>
              <w:rPr>
                <w:rFonts w:ascii="Consolas" w:hAnsi="Consolas" w:eastAsia="微软雅黑"/>
                <w:sz w:val="16"/>
              </w:rPr>
              <w:t>已预留未领料 = 净预留 - 净领料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可继续预留 = material_batches.quantity - 已预留未领料</w:t>
            </w:r>
            <w:r>
              <w:br w:type="textWrapping"/>
            </w:r>
          </w:p>
        </w:tc>
      </w:tr>
    </w:tbl>
    <w:p w14:paraId="3DDF23F4"/>
    <w:p w14:paraId="4D9C5C2E">
      <w:pPr>
        <w:pStyle w:val="3"/>
        <w:spacing w:before="160" w:after="80"/>
      </w:pPr>
      <w:r>
        <w:rPr>
          <w:rFonts w:ascii="微软雅黑" w:hAnsi="微软雅黑" w:eastAsia="微软雅黑"/>
        </w:rPr>
        <w:t>十一、未来升级方向</w:t>
      </w:r>
    </w:p>
    <w:p w14:paraId="25766B0F">
      <w:pPr>
        <w:spacing w:after="80"/>
      </w:pPr>
      <w:r>
        <w:rPr>
          <w:rFonts w:ascii="微软雅黑" w:hAnsi="微软雅黑" w:eastAsia="微软雅黑"/>
          <w:b w:val="0"/>
          <w:sz w:val="18"/>
        </w:rPr>
        <w:t>当前融合版仍保持 V6 轻量安全思路。如果后续库存复杂度上升，可逐步升级为统一库存对象模型。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9"/>
        <w:gridCol w:w="7769"/>
      </w:tblGrid>
      <w:tr w14:paraId="4E72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5091595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当前表</w:t>
            </w:r>
          </w:p>
        </w:tc>
        <w:tc>
          <w:tcPr>
            <w:tcW w:w="8640" w:type="dxa"/>
            <w:shd w:val="clear" w:color="auto" w:fill="D9EAF7"/>
            <w:vAlign w:val="center"/>
          </w:tcPr>
          <w:p w14:paraId="12D2A03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5"/>
              </w:rPr>
              <w:t>未来可迁移到</w:t>
            </w:r>
          </w:p>
        </w:tc>
      </w:tr>
      <w:tr w14:paraId="53A5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25315E1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products</w:t>
            </w:r>
          </w:p>
        </w:tc>
        <w:tc>
          <w:tcPr>
            <w:tcW w:w="8640" w:type="dxa"/>
            <w:vAlign w:val="center"/>
          </w:tcPr>
          <w:p w14:paraId="763D53D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item_info</w:t>
            </w:r>
          </w:p>
        </w:tc>
      </w:tr>
      <w:tr w14:paraId="67EC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63FED25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product_categories</w:t>
            </w:r>
          </w:p>
        </w:tc>
        <w:tc>
          <w:tcPr>
            <w:tcW w:w="8640" w:type="dxa"/>
            <w:vAlign w:val="center"/>
          </w:tcPr>
          <w:p w14:paraId="6B31B5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item_type</w:t>
            </w:r>
          </w:p>
        </w:tc>
      </w:tr>
      <w:tr w14:paraId="7054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2F7BD4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material_batches</w:t>
            </w:r>
          </w:p>
        </w:tc>
        <w:tc>
          <w:tcPr>
            <w:tcW w:w="8640" w:type="dxa"/>
            <w:vAlign w:val="center"/>
          </w:tcPr>
          <w:p w14:paraId="3EA73EC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item_batch</w:t>
            </w:r>
          </w:p>
        </w:tc>
      </w:tr>
      <w:tr w14:paraId="5327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302CBE1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product_inventory_batches</w:t>
            </w:r>
          </w:p>
        </w:tc>
        <w:tc>
          <w:tcPr>
            <w:tcW w:w="8640" w:type="dxa"/>
            <w:vAlign w:val="center"/>
          </w:tcPr>
          <w:p w14:paraId="5DD664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item_batch</w:t>
            </w:r>
          </w:p>
        </w:tc>
      </w:tr>
      <w:tr w14:paraId="364F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7C8F06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8640" w:type="dxa"/>
            <w:vAlign w:val="center"/>
          </w:tcPr>
          <w:p w14:paraId="399BCB7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inventory_transaction + 出库/退料明细</w:t>
            </w:r>
          </w:p>
        </w:tc>
      </w:tr>
      <w:tr w14:paraId="1A7A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79D921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product_flow_records</w:t>
            </w:r>
          </w:p>
        </w:tc>
        <w:tc>
          <w:tcPr>
            <w:tcW w:w="8640" w:type="dxa"/>
            <w:vAlign w:val="center"/>
          </w:tcPr>
          <w:p w14:paraId="795C78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inventory_transaction</w:t>
            </w:r>
          </w:p>
        </w:tc>
      </w:tr>
      <w:tr w14:paraId="4D4F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5ED1BB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inventory_stocktakes</w:t>
            </w:r>
          </w:p>
        </w:tc>
        <w:tc>
          <w:tcPr>
            <w:tcW w:w="8640" w:type="dxa"/>
            <w:vAlign w:val="center"/>
          </w:tcPr>
          <w:p w14:paraId="54A7D7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stock_check_order / stock_check_detail</w:t>
            </w:r>
          </w:p>
        </w:tc>
      </w:tr>
      <w:tr w14:paraId="1D21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328" w:type="dxa"/>
            <w:vAlign w:val="center"/>
          </w:tcPr>
          <w:p w14:paraId="55AA41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scrap_records</w:t>
            </w:r>
          </w:p>
        </w:tc>
        <w:tc>
          <w:tcPr>
            <w:tcW w:w="8640" w:type="dxa"/>
            <w:vAlign w:val="center"/>
          </w:tcPr>
          <w:p w14:paraId="315BD22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item_scrap</w:t>
            </w:r>
          </w:p>
        </w:tc>
      </w:tr>
    </w:tbl>
    <w:p w14:paraId="060134BA">
      <w:pPr>
        <w:spacing w:after="60"/>
      </w:pPr>
    </w:p>
    <w:p w14:paraId="315786CE">
      <w:pPr>
        <w:pStyle w:val="3"/>
        <w:spacing w:before="160" w:after="80"/>
      </w:pPr>
      <w:r>
        <w:rPr>
          <w:rFonts w:ascii="微软雅黑" w:hAnsi="微软雅黑" w:eastAsia="微软雅黑"/>
        </w:rPr>
        <w:t>十二、结论</w:t>
      </w:r>
    </w:p>
    <w:p w14:paraId="1AE4725B">
      <w:pPr>
        <w:spacing w:after="80"/>
      </w:pPr>
      <w:r>
        <w:rPr>
          <w:rFonts w:ascii="微软雅黑" w:hAnsi="微软雅黑" w:eastAsia="微软雅黑"/>
          <w:b w:val="0"/>
          <w:sz w:val="18"/>
        </w:rPr>
        <w:t>本融合版在原 V1.8 工艺流程追溯文档基础上，完整吸收 V6 轻量安全版库存设计。最终形成一条更完整的轻量追溯链路：产品资料、工艺路线、工单、生产批次、物料需求、物料预留、领料、退料、报工、检测、返工、报废、产品库存流转和盘点调账。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8"/>
      </w:tblGrid>
      <w:tr w14:paraId="3FB5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38" w:type="dxa"/>
            <w:shd w:val="clear" w:color="auto" w:fill="F2F2F2"/>
          </w:tcPr>
          <w:p w14:paraId="7D0022EC">
            <w:r>
              <w:rPr>
                <w:rFonts w:ascii="Consolas" w:hAnsi="Consolas" w:eastAsia="微软雅黑"/>
                <w:sz w:val="16"/>
              </w:rPr>
              <w:t>本方案核心：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物料库存和产品库存分开。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库存表保存当前数量。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操作表记录变化过程。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盘点表作为调账依据。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报废表记录报废事实。</w:t>
            </w:r>
            <w:r>
              <w:br w:type="textWrapping"/>
            </w:r>
            <w:r>
              <w:rPr>
                <w:rFonts w:ascii="Consolas" w:hAnsi="Consolas" w:eastAsia="微软雅黑"/>
                <w:sz w:val="16"/>
              </w:rPr>
              <w:t>后端事务保证库存一致。</w:t>
            </w:r>
            <w:r>
              <w:br w:type="textWrapping"/>
            </w:r>
          </w:p>
        </w:tc>
      </w:tr>
    </w:tbl>
    <w:p w14:paraId="11DF57DE"/>
    <w:p w14:paraId="04BD46AE">
      <w:pPr>
        <w:spacing w:after="80"/>
      </w:pPr>
      <w:r>
        <w:rPr>
          <w:rFonts w:ascii="微软雅黑" w:hAnsi="微软雅黑" w:eastAsia="微软雅黑"/>
          <w:b w:val="0"/>
          <w:sz w:val="18"/>
        </w:rPr>
        <w:t>适合第一版先跑通：生产批次、物料需求、物料分配、物料领料、物料退料、产品入库、产品出库、库存盘点、废品管理。后续如果业务变复杂，再往统一库存流水方向升级。</w:t>
      </w:r>
    </w:p>
    <w:sectPr>
      <w:footerReference r:id="rId5" w:type="default"/>
      <w:pgSz w:w="16834" w:h="11909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ゴシック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E00006FF" w:usb1="0000FCFF" w:usb2="00000001" w:usb3="00000000" w:csb0="00000000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523DF">
    <w:pPr>
      <w:pStyle w:val="24"/>
      <w:jc w:val="center"/>
    </w:pPr>
    <w:r>
      <w:rPr>
        <w:rFonts w:ascii="微软雅黑" w:hAnsi="微软雅黑" w:eastAsia="微软雅黑"/>
        <w:color w:val="646464"/>
        <w:sz w:val="16"/>
      </w:rPr>
      <w:t>生产工艺流程追溯系统数据库设计与功能说明文档｜V1.8 + V6 库存追溯融合完整版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F3E74"/>
    <w:rsid w:val="11CF8A42"/>
    <w:rsid w:val="157F0B47"/>
    <w:rsid w:val="167A19EB"/>
    <w:rsid w:val="19FF3202"/>
    <w:rsid w:val="1A7FCB55"/>
    <w:rsid w:val="21A522B3"/>
    <w:rsid w:val="27FF2C62"/>
    <w:rsid w:val="2DEB528B"/>
    <w:rsid w:val="2DFD9D9B"/>
    <w:rsid w:val="2EDD7EC2"/>
    <w:rsid w:val="2F5F663D"/>
    <w:rsid w:val="317DEB2C"/>
    <w:rsid w:val="35FC5D7E"/>
    <w:rsid w:val="36BC2D3F"/>
    <w:rsid w:val="379FA740"/>
    <w:rsid w:val="38D96215"/>
    <w:rsid w:val="397D8734"/>
    <w:rsid w:val="3DF34323"/>
    <w:rsid w:val="3DFC4EE5"/>
    <w:rsid w:val="3E59BFED"/>
    <w:rsid w:val="3F9B7136"/>
    <w:rsid w:val="3FBEEC21"/>
    <w:rsid w:val="3FBFE2CF"/>
    <w:rsid w:val="3FE373BD"/>
    <w:rsid w:val="3FFE2983"/>
    <w:rsid w:val="4B9B4A7C"/>
    <w:rsid w:val="4E9FE697"/>
    <w:rsid w:val="4ED93092"/>
    <w:rsid w:val="4EDF340D"/>
    <w:rsid w:val="4EEF2B41"/>
    <w:rsid w:val="516F92A2"/>
    <w:rsid w:val="57F552EF"/>
    <w:rsid w:val="57FD85FA"/>
    <w:rsid w:val="5CAD2B98"/>
    <w:rsid w:val="5CEC9932"/>
    <w:rsid w:val="5DC34CF6"/>
    <w:rsid w:val="5F5F2BEA"/>
    <w:rsid w:val="5F8E5C70"/>
    <w:rsid w:val="5FEFF92B"/>
    <w:rsid w:val="5FFB1A8B"/>
    <w:rsid w:val="5FFDEAC8"/>
    <w:rsid w:val="5FFF82EB"/>
    <w:rsid w:val="60A06DAA"/>
    <w:rsid w:val="62DEE0EC"/>
    <w:rsid w:val="67CF0D27"/>
    <w:rsid w:val="67CF88E6"/>
    <w:rsid w:val="69FE686A"/>
    <w:rsid w:val="6DDC7DB6"/>
    <w:rsid w:val="6EB73CC2"/>
    <w:rsid w:val="6EBF8BC5"/>
    <w:rsid w:val="6F5E16C5"/>
    <w:rsid w:val="6FBDA63C"/>
    <w:rsid w:val="6FDF086B"/>
    <w:rsid w:val="6FFD3F34"/>
    <w:rsid w:val="75F7B59E"/>
    <w:rsid w:val="75FFA524"/>
    <w:rsid w:val="767F23AF"/>
    <w:rsid w:val="76B12A73"/>
    <w:rsid w:val="76BF832C"/>
    <w:rsid w:val="777A742A"/>
    <w:rsid w:val="777DF7BB"/>
    <w:rsid w:val="77EBEB66"/>
    <w:rsid w:val="77FDBB3D"/>
    <w:rsid w:val="783F8D4A"/>
    <w:rsid w:val="79CDA1B3"/>
    <w:rsid w:val="7B743A58"/>
    <w:rsid w:val="7B7D8940"/>
    <w:rsid w:val="7BBF2B2A"/>
    <w:rsid w:val="7BFEF88B"/>
    <w:rsid w:val="7C7F56ED"/>
    <w:rsid w:val="7D7A6D46"/>
    <w:rsid w:val="7DF77C65"/>
    <w:rsid w:val="7E7F239E"/>
    <w:rsid w:val="7E9A75D9"/>
    <w:rsid w:val="7EB54C0B"/>
    <w:rsid w:val="7F622247"/>
    <w:rsid w:val="7F9BC08F"/>
    <w:rsid w:val="7F9E100E"/>
    <w:rsid w:val="7FB73375"/>
    <w:rsid w:val="7FBE7FF7"/>
    <w:rsid w:val="7FD6E715"/>
    <w:rsid w:val="7FDB652A"/>
    <w:rsid w:val="7FDD993D"/>
    <w:rsid w:val="7FE17601"/>
    <w:rsid w:val="7FF70747"/>
    <w:rsid w:val="7FF92BA9"/>
    <w:rsid w:val="7FF969E1"/>
    <w:rsid w:val="7FFAE5F8"/>
    <w:rsid w:val="7FFDC21F"/>
    <w:rsid w:val="7FFE3AAB"/>
    <w:rsid w:val="7FFFAE70"/>
    <w:rsid w:val="8FEB2B80"/>
    <w:rsid w:val="96BB79AE"/>
    <w:rsid w:val="97AF156A"/>
    <w:rsid w:val="9CEE718F"/>
    <w:rsid w:val="9EFFB661"/>
    <w:rsid w:val="9FBD7587"/>
    <w:rsid w:val="ABFD970C"/>
    <w:rsid w:val="ACF79ABB"/>
    <w:rsid w:val="B2B73100"/>
    <w:rsid w:val="B5BF0155"/>
    <w:rsid w:val="B64E62A2"/>
    <w:rsid w:val="B7BF6FE1"/>
    <w:rsid w:val="B9FB64B6"/>
    <w:rsid w:val="BACE0F0C"/>
    <w:rsid w:val="BC2EB9B1"/>
    <w:rsid w:val="BE9E7E6C"/>
    <w:rsid w:val="BECBD337"/>
    <w:rsid w:val="BEDBB191"/>
    <w:rsid w:val="BEFF22B3"/>
    <w:rsid w:val="BF136D1A"/>
    <w:rsid w:val="BFBF3213"/>
    <w:rsid w:val="BFE51095"/>
    <w:rsid w:val="BFE7A172"/>
    <w:rsid w:val="BFF5625C"/>
    <w:rsid w:val="C7FF3A21"/>
    <w:rsid w:val="CDDF2BD9"/>
    <w:rsid w:val="CFFF6531"/>
    <w:rsid w:val="D5E768D2"/>
    <w:rsid w:val="D5FF1562"/>
    <w:rsid w:val="D636C978"/>
    <w:rsid w:val="DEDBFD54"/>
    <w:rsid w:val="DEDDEF60"/>
    <w:rsid w:val="DF6F1CB1"/>
    <w:rsid w:val="DFFF2C46"/>
    <w:rsid w:val="E68D3E6A"/>
    <w:rsid w:val="E6ACF596"/>
    <w:rsid w:val="E6FB9DB3"/>
    <w:rsid w:val="EBBEFCAE"/>
    <w:rsid w:val="EBFE071F"/>
    <w:rsid w:val="ED4F60B5"/>
    <w:rsid w:val="EDEE7CD8"/>
    <w:rsid w:val="EE5EF472"/>
    <w:rsid w:val="EE7F0018"/>
    <w:rsid w:val="EEFCAF93"/>
    <w:rsid w:val="EF2F6E38"/>
    <w:rsid w:val="EF6F3FAA"/>
    <w:rsid w:val="F1EF94BC"/>
    <w:rsid w:val="F1FD4A95"/>
    <w:rsid w:val="F7F798B6"/>
    <w:rsid w:val="F8CD0CCB"/>
    <w:rsid w:val="FAFC9DA4"/>
    <w:rsid w:val="FB9B3983"/>
    <w:rsid w:val="FBE39FAB"/>
    <w:rsid w:val="FBFF0E80"/>
    <w:rsid w:val="FDC6111C"/>
    <w:rsid w:val="FDFE81ED"/>
    <w:rsid w:val="FE3F635C"/>
    <w:rsid w:val="FEAFFF7E"/>
    <w:rsid w:val="FEB3CB05"/>
    <w:rsid w:val="FEDB03E8"/>
    <w:rsid w:val="FEDFD346"/>
    <w:rsid w:val="FEE98EC0"/>
    <w:rsid w:val="FEEC53AB"/>
    <w:rsid w:val="FEFFBD1A"/>
    <w:rsid w:val="FF7734EC"/>
    <w:rsid w:val="FF7ECCC8"/>
    <w:rsid w:val="FF7FA597"/>
    <w:rsid w:val="FFB92B43"/>
    <w:rsid w:val="FFCF1F1E"/>
    <w:rsid w:val="FFD64A1C"/>
    <w:rsid w:val="FFED0A14"/>
    <w:rsid w:val="FFEFAB31"/>
    <w:rsid w:val="FFFB6F28"/>
    <w:rsid w:val="FFFFA197"/>
    <w:rsid w:val="FFFFB7ED"/>
    <w:rsid w:val="FFFFD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Block"/>
    <w:uiPriority w:val="0"/>
    <w:rPr>
      <w:rFonts w:ascii="Consolas" w:hAnsi="Consolas" w:eastAsia="微软雅黑" w:cs="Times New Roman"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1347</Words>
  <Characters>1917</Characters>
  <Lines>0</Lines>
  <Paragraphs>0</Paragraphs>
  <TotalTime>0</TotalTime>
  <ScaleCrop>false</ScaleCrop>
  <LinksUpToDate>false</LinksUpToDate>
  <CharactersWithSpaces>2014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2013-12-29T23:15:00Z</dcterms:created>
  <dc:description>Generated integrated version based on V1.8 DOCX and V6 Markdown design.</dc:description>
  <dcterms:modified xsi:type="dcterms:W3CDTF">2026-06-30T15:38:33Z</dcterms:modified>
  <dc:subject>数据库设计与功能说明</dc:subject>
  <dc:title>生产工艺流程追溯系统数据库设计与功能说明文档 V1.8 + V6 库存追溯融合完整版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D5F83A554CA2B9E27972436AF01CFBB6_43</vt:lpwstr>
  </property>
</Properties>
</file>