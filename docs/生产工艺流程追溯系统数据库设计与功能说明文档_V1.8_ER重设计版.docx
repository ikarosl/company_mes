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EDE7B">
      <w:pPr>
        <w:spacing w:after="480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生产工艺流程追溯系统</w:t>
      </w:r>
      <w:r>
        <w:rPr>
          <w:rFonts w:ascii="微软雅黑" w:hAnsi="微软雅黑" w:eastAsia="微软雅黑"/>
          <w:b/>
          <w:color w:val="1F4E79"/>
          <w:sz w:val="44"/>
        </w:rPr>
        <w:br w:type="textWrapping"/>
      </w:r>
      <w:r>
        <w:rPr>
          <w:rFonts w:ascii="微软雅黑" w:hAnsi="微软雅黑" w:eastAsia="微软雅黑"/>
          <w:b/>
          <w:color w:val="1F4E79"/>
          <w:sz w:val="34"/>
        </w:rPr>
        <w:t>数据库设计与功能说明文档</w:t>
      </w:r>
      <w:r>
        <w:rPr>
          <w:rFonts w:ascii="微软雅黑" w:hAnsi="微软雅黑" w:eastAsia="微软雅黑"/>
          <w:b/>
          <w:color w:val="1F4E79"/>
          <w:sz w:val="34"/>
        </w:rPr>
        <w:br w:type="textWrapping"/>
      </w:r>
      <w:r>
        <w:rPr>
          <w:rFonts w:ascii="微软雅黑" w:hAnsi="微软雅黑" w:eastAsia="微软雅黑"/>
          <w:b/>
          <w:color w:val="1F4E79"/>
          <w:sz w:val="34"/>
        </w:rPr>
        <w:t>V1.8 ER重设计版</w:t>
      </w:r>
      <w:r>
        <w:rPr>
          <w:rFonts w:ascii="微软雅黑" w:hAnsi="微软雅黑" w:eastAsia="微软雅黑"/>
          <w:b/>
          <w:color w:val="1F4E79"/>
          <w:sz w:val="34"/>
        </w:rPr>
        <w:br w:type="textWrapping"/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8220"/>
      </w:tblGrid>
      <w:tr w14:paraId="28DBA8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098DBA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8220" w:type="dxa"/>
            <w:shd w:val="clear" w:color="auto" w:fill="1F4E79"/>
            <w:vAlign w:val="center"/>
          </w:tcPr>
          <w:p w14:paraId="4BAB68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0781B4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8A313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文档定位</w:t>
            </w:r>
          </w:p>
        </w:tc>
        <w:tc>
          <w:tcPr>
            <w:tcW w:w="8220" w:type="dxa"/>
            <w:vAlign w:val="center"/>
          </w:tcPr>
          <w:p w14:paraId="367A3D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根据最新 ER 图与轻量业务流程重新设计数据库表结构。</w:t>
            </w:r>
          </w:p>
        </w:tc>
      </w:tr>
      <w:tr w14:paraId="167AA5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EE212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建设原则</w:t>
            </w:r>
          </w:p>
        </w:tc>
        <w:tc>
          <w:tcPr>
            <w:tcW w:w="8220" w:type="dxa"/>
            <w:vAlign w:val="center"/>
          </w:tcPr>
          <w:p w14:paraId="317CF5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现场照常生产，系统记录关键节点；保留纸质流程卡；不建设完整 MES、ERP 或完整仓库系统。</w:t>
            </w:r>
          </w:p>
        </w:tc>
      </w:tr>
      <w:tr w14:paraId="3F769D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63BF0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核心目标</w:t>
            </w:r>
          </w:p>
        </w:tc>
        <w:tc>
          <w:tcPr>
            <w:tcW w:w="8220" w:type="dxa"/>
            <w:vAlign w:val="center"/>
          </w:tcPr>
          <w:p w14:paraId="0351F6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物料批次追溯、生产过程留痕、检验返工闭环、客户审核展示。</w:t>
            </w:r>
          </w:p>
        </w:tc>
      </w:tr>
      <w:tr w14:paraId="7D3ACC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BA982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本版重点</w:t>
            </w:r>
          </w:p>
        </w:tc>
        <w:tc>
          <w:tcPr>
            <w:tcW w:w="8220" w:type="dxa"/>
            <w:vAlign w:val="center"/>
          </w:tcPr>
          <w:p w14:paraId="4893C6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将 ER 图中的 n 对 n 关系落成独立中间表；去除不必要三元关系；返工通过检测记录追溯批次。</w:t>
            </w:r>
          </w:p>
        </w:tc>
      </w:tr>
      <w:tr w14:paraId="1750C5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6A77EF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表数量</w:t>
            </w:r>
          </w:p>
        </w:tc>
        <w:tc>
          <w:tcPr>
            <w:tcW w:w="8220" w:type="dxa"/>
            <w:vAlign w:val="center"/>
          </w:tcPr>
          <w:p w14:paraId="28C166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共 22 张表：系统权限与日志 7 张，业务核心 15 张。</w:t>
            </w:r>
          </w:p>
        </w:tc>
      </w:tr>
    </w:tbl>
    <w:p w14:paraId="625C8297">
      <w:r>
        <w:br w:type="page"/>
      </w:r>
    </w:p>
    <w:p w14:paraId="1AF44AEA">
      <w:pPr>
        <w:pStyle w:val="3"/>
      </w:pPr>
      <w:r>
        <w:rPr>
          <w:rFonts w:ascii="微软雅黑" w:hAnsi="微软雅黑" w:eastAsia="微软雅黑"/>
          <w:color w:val="1F4E79"/>
        </w:rPr>
        <w:t>一、设计口径与本次修正结论</w:t>
      </w:r>
    </w:p>
    <w:p w14:paraId="58106AD0">
      <w:pPr>
        <w:spacing w:after="80" w:line="276" w:lineRule="auto"/>
      </w:pPr>
      <w:r>
        <w:rPr>
          <w:rFonts w:ascii="微软雅黑" w:hAnsi="微软雅黑" w:eastAsia="微软雅黑"/>
          <w:sz w:val="20"/>
        </w:rPr>
        <w:t>本版以用户最新 ER 图为主线，重新明确实体、关系和中间表设计。系统不是完整 MES，也不是完整仓库系统，而是围绕“产品资料、工艺路线、工单、生产批次、物料使用、报工、检验、返工、成品流转”建立轻量追溯数据库。</w:t>
      </w:r>
    </w:p>
    <w:p w14:paraId="76BE3ABE">
      <w:pPr>
        <w:spacing w:after="40"/>
        <w:ind w:left="312" w:hanging="142"/>
      </w:pPr>
      <w:r>
        <w:rPr>
          <w:rFonts w:ascii="微软雅黑" w:hAnsi="微软雅黑" w:eastAsia="微软雅黑"/>
          <w:sz w:val="19"/>
        </w:rPr>
        <w:t>• n 对 n 关系必须落成独立中间表，不在主表中保存数组、逗号分隔 ID 或 JSON ID 列表。</w:t>
      </w:r>
    </w:p>
    <w:p w14:paraId="54BB9F66">
      <w:pPr>
        <w:spacing w:after="40"/>
        <w:ind w:left="312" w:hanging="142"/>
      </w:pPr>
      <w:r>
        <w:rPr>
          <w:rFonts w:ascii="微软雅黑" w:hAnsi="微软雅黑" w:eastAsia="微软雅黑"/>
          <w:sz w:val="19"/>
        </w:rPr>
        <w:t>• 工序与生产批次之间通过“报工记录表”关联，报工记录是业务记录表，也是关系承载表。</w:t>
      </w:r>
    </w:p>
    <w:p w14:paraId="03EE5455">
      <w:pPr>
        <w:spacing w:after="40"/>
        <w:ind w:left="312" w:hanging="142"/>
      </w:pPr>
      <w:r>
        <w:rPr>
          <w:rFonts w:ascii="微软雅黑" w:hAnsi="微软雅黑" w:eastAsia="微软雅黑"/>
          <w:sz w:val="19"/>
        </w:rPr>
        <w:t>• 生产批次与物料批次之间通过“批次物料使用表”关联，记录实际使用批号和数量。</w:t>
      </w:r>
    </w:p>
    <w:p w14:paraId="3404E8CF">
      <w:pPr>
        <w:spacing w:after="40"/>
        <w:ind w:left="312" w:hanging="142"/>
      </w:pPr>
      <w:r>
        <w:rPr>
          <w:rFonts w:ascii="微软雅黑" w:hAnsi="微软雅黑" w:eastAsia="微软雅黑"/>
          <w:sz w:val="19"/>
        </w:rPr>
        <w:t>• 检测记录按生产批次产生；返工记录只关联检测记录，通过检测记录可追溯到生产批次，返工表不再重复保存 batch_id。</w:t>
      </w:r>
    </w:p>
    <w:p w14:paraId="4452824B">
      <w:pPr>
        <w:spacing w:after="40"/>
        <w:ind w:left="312" w:hanging="142"/>
      </w:pPr>
      <w:r>
        <w:rPr>
          <w:rFonts w:ascii="微软雅黑" w:hAnsi="微软雅黑" w:eastAsia="微软雅黑"/>
          <w:sz w:val="19"/>
        </w:rPr>
        <w:t>• 产品物料清单独立成表，产品与物料使用同一 products 表，通过 product_materials 自关联实现。</w:t>
      </w:r>
    </w:p>
    <w:p w14:paraId="6B290270">
      <w:pPr>
        <w:spacing w:after="40"/>
        <w:ind w:left="312" w:hanging="142"/>
      </w:pPr>
      <w:r>
        <w:rPr>
          <w:rFonts w:ascii="微软雅黑" w:hAnsi="微软雅黑" w:eastAsia="微软雅黑"/>
          <w:sz w:val="19"/>
        </w:rPr>
        <w:t>• 工序与物料清单为 n 对 n，新增 route_step_materials 作为中间表，用于说明某个工序对应哪些用料项。</w:t>
      </w:r>
    </w:p>
    <w:p w14:paraId="4808C625">
      <w:pPr>
        <w:spacing w:after="40"/>
        <w:ind w:left="312" w:hanging="142"/>
      </w:pPr>
      <w:r>
        <w:rPr>
          <w:rFonts w:ascii="微软雅黑" w:hAnsi="微软雅黑" w:eastAsia="微软雅黑"/>
          <w:sz w:val="19"/>
        </w:rPr>
        <w:t>• 所有核心业务表统一加入创建、更新、软删除审计字段；logs 表用于记录详细操作流水。</w:t>
      </w:r>
    </w:p>
    <w:p w14:paraId="69926605">
      <w:pPr>
        <w:pStyle w:val="3"/>
      </w:pPr>
      <w:r>
        <w:rPr>
          <w:rFonts w:ascii="微软雅黑" w:hAnsi="微软雅黑" w:eastAsia="微软雅黑"/>
          <w:color w:val="1F4E79"/>
        </w:rPr>
        <w:t>二、最终保留表清单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608"/>
        <w:gridCol w:w="2268"/>
        <w:gridCol w:w="4535"/>
      </w:tblGrid>
      <w:tr w14:paraId="73DCDA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F4E79"/>
            <w:vAlign w:val="center"/>
          </w:tcPr>
          <w:p w14:paraId="15D8FA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w="2608" w:type="dxa"/>
            <w:shd w:val="clear" w:color="auto" w:fill="1F4E79"/>
            <w:vAlign w:val="center"/>
          </w:tcPr>
          <w:p w14:paraId="2C84C0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表名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02BA5E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6FF193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主要功能</w:t>
            </w:r>
          </w:p>
        </w:tc>
      </w:tr>
      <w:tr w14:paraId="3F093F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EABE7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2608" w:type="dxa"/>
            <w:vAlign w:val="center"/>
          </w:tcPr>
          <w:p w14:paraId="754B06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users</w:t>
            </w:r>
          </w:p>
        </w:tc>
        <w:tc>
          <w:tcPr>
            <w:tcW w:w="2268" w:type="dxa"/>
            <w:vAlign w:val="center"/>
          </w:tcPr>
          <w:p w14:paraId="630E5C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用户表</w:t>
            </w:r>
          </w:p>
        </w:tc>
        <w:tc>
          <w:tcPr>
            <w:tcW w:w="4535" w:type="dxa"/>
            <w:vAlign w:val="center"/>
          </w:tcPr>
          <w:p w14:paraId="4B91C5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账号、人员、岗位、登录身份。</w:t>
            </w:r>
          </w:p>
        </w:tc>
      </w:tr>
      <w:tr w14:paraId="0F5005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48623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2608" w:type="dxa"/>
            <w:vAlign w:val="center"/>
          </w:tcPr>
          <w:p w14:paraId="4247C1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departments</w:t>
            </w:r>
          </w:p>
        </w:tc>
        <w:tc>
          <w:tcPr>
            <w:tcW w:w="2268" w:type="dxa"/>
            <w:vAlign w:val="center"/>
          </w:tcPr>
          <w:p w14:paraId="1D3067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部门表</w:t>
            </w:r>
          </w:p>
        </w:tc>
        <w:tc>
          <w:tcPr>
            <w:tcW w:w="4535" w:type="dxa"/>
            <w:vAlign w:val="center"/>
          </w:tcPr>
          <w:p w14:paraId="3A3BE7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生产、质量、研发/工艺等组织信息。</w:t>
            </w:r>
          </w:p>
        </w:tc>
      </w:tr>
      <w:tr w14:paraId="20BD96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76916C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2608" w:type="dxa"/>
            <w:vAlign w:val="center"/>
          </w:tcPr>
          <w:p w14:paraId="7430B8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roles</w:t>
            </w:r>
          </w:p>
        </w:tc>
        <w:tc>
          <w:tcPr>
            <w:tcW w:w="2268" w:type="dxa"/>
            <w:vAlign w:val="center"/>
          </w:tcPr>
          <w:p w14:paraId="4D843F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角色表</w:t>
            </w:r>
          </w:p>
        </w:tc>
        <w:tc>
          <w:tcPr>
            <w:tcW w:w="4535" w:type="dxa"/>
            <w:vAlign w:val="center"/>
          </w:tcPr>
          <w:p w14:paraId="34B4C0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管理员、生产负责人、操作员、检验员等角色。</w:t>
            </w:r>
          </w:p>
        </w:tc>
      </w:tr>
      <w:tr w14:paraId="6A69E6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DE0D4D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2608" w:type="dxa"/>
            <w:vAlign w:val="center"/>
          </w:tcPr>
          <w:p w14:paraId="74456C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permissions</w:t>
            </w:r>
          </w:p>
        </w:tc>
        <w:tc>
          <w:tcPr>
            <w:tcW w:w="2268" w:type="dxa"/>
            <w:vAlign w:val="center"/>
          </w:tcPr>
          <w:p w14:paraId="24FB6E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权限表</w:t>
            </w:r>
          </w:p>
        </w:tc>
        <w:tc>
          <w:tcPr>
            <w:tcW w:w="4535" w:type="dxa"/>
            <w:vAlign w:val="center"/>
          </w:tcPr>
          <w:p w14:paraId="53ABAF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菜单、按钮、接口级权限项。</w:t>
            </w:r>
          </w:p>
        </w:tc>
      </w:tr>
      <w:tr w14:paraId="3A697E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A0743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2608" w:type="dxa"/>
            <w:vAlign w:val="center"/>
          </w:tcPr>
          <w:p w14:paraId="791307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user_roles</w:t>
            </w:r>
          </w:p>
        </w:tc>
        <w:tc>
          <w:tcPr>
            <w:tcW w:w="2268" w:type="dxa"/>
            <w:vAlign w:val="center"/>
          </w:tcPr>
          <w:p w14:paraId="00DC29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用户角色关联表</w:t>
            </w:r>
          </w:p>
        </w:tc>
        <w:tc>
          <w:tcPr>
            <w:tcW w:w="4535" w:type="dxa"/>
            <w:vAlign w:val="center"/>
          </w:tcPr>
          <w:p w14:paraId="03B4BE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用户与角色 n 对 n 中间表。</w:t>
            </w:r>
          </w:p>
        </w:tc>
      </w:tr>
      <w:tr w14:paraId="0A9C27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07E4C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w="2608" w:type="dxa"/>
            <w:vAlign w:val="center"/>
          </w:tcPr>
          <w:p w14:paraId="505287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role_permissions</w:t>
            </w:r>
          </w:p>
        </w:tc>
        <w:tc>
          <w:tcPr>
            <w:tcW w:w="2268" w:type="dxa"/>
            <w:vAlign w:val="center"/>
          </w:tcPr>
          <w:p w14:paraId="656D8F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角色权限关联表</w:t>
            </w:r>
          </w:p>
        </w:tc>
        <w:tc>
          <w:tcPr>
            <w:tcW w:w="4535" w:type="dxa"/>
            <w:vAlign w:val="center"/>
          </w:tcPr>
          <w:p w14:paraId="4F3FB6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角色与权限 n 对 n 中间表。</w:t>
            </w:r>
          </w:p>
        </w:tc>
      </w:tr>
      <w:tr w14:paraId="278ABF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FA8E9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w="2608" w:type="dxa"/>
            <w:vAlign w:val="center"/>
          </w:tcPr>
          <w:p w14:paraId="68B970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logs</w:t>
            </w:r>
          </w:p>
        </w:tc>
        <w:tc>
          <w:tcPr>
            <w:tcW w:w="2268" w:type="dxa"/>
            <w:vAlign w:val="center"/>
          </w:tcPr>
          <w:p w14:paraId="59343B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日志表</w:t>
            </w:r>
          </w:p>
        </w:tc>
        <w:tc>
          <w:tcPr>
            <w:tcW w:w="4535" w:type="dxa"/>
            <w:vAlign w:val="center"/>
          </w:tcPr>
          <w:p w14:paraId="73378C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登录、操作、异常、业务动作留痕。</w:t>
            </w:r>
          </w:p>
        </w:tc>
      </w:tr>
      <w:tr w14:paraId="388D03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958A0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w="2608" w:type="dxa"/>
            <w:vAlign w:val="center"/>
          </w:tcPr>
          <w:p w14:paraId="5348F7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product_categories</w:t>
            </w:r>
          </w:p>
        </w:tc>
        <w:tc>
          <w:tcPr>
            <w:tcW w:w="2268" w:type="dxa"/>
            <w:vAlign w:val="center"/>
          </w:tcPr>
          <w:p w14:paraId="374A7C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产品分类表</w:t>
            </w:r>
          </w:p>
        </w:tc>
        <w:tc>
          <w:tcPr>
            <w:tcW w:w="4535" w:type="dxa"/>
            <w:vAlign w:val="center"/>
          </w:tcPr>
          <w:p w14:paraId="757E8E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极简分类，只维护分类名称等。</w:t>
            </w:r>
          </w:p>
        </w:tc>
      </w:tr>
      <w:tr w14:paraId="6DD318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B7A4C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w="2608" w:type="dxa"/>
            <w:vAlign w:val="center"/>
          </w:tcPr>
          <w:p w14:paraId="0FECEB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products</w:t>
            </w:r>
          </w:p>
        </w:tc>
        <w:tc>
          <w:tcPr>
            <w:tcW w:w="2268" w:type="dxa"/>
            <w:vAlign w:val="center"/>
          </w:tcPr>
          <w:p w14:paraId="363949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产品资料表</w:t>
            </w:r>
          </w:p>
        </w:tc>
        <w:tc>
          <w:tcPr>
            <w:tcW w:w="4535" w:type="dxa"/>
            <w:vAlign w:val="center"/>
          </w:tcPr>
          <w:p w14:paraId="47BD8D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成品、半成品、原材料、外购件、辅料统一资料。</w:t>
            </w:r>
          </w:p>
        </w:tc>
      </w:tr>
      <w:tr w14:paraId="683503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EA24E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w="2608" w:type="dxa"/>
            <w:vAlign w:val="center"/>
          </w:tcPr>
          <w:p w14:paraId="65F8D2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technical_files</w:t>
            </w:r>
          </w:p>
        </w:tc>
        <w:tc>
          <w:tcPr>
            <w:tcW w:w="2268" w:type="dxa"/>
            <w:vAlign w:val="center"/>
          </w:tcPr>
          <w:p w14:paraId="311A39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技术文件表</w:t>
            </w:r>
          </w:p>
        </w:tc>
        <w:tc>
          <w:tcPr>
            <w:tcW w:w="4535" w:type="dxa"/>
            <w:vAlign w:val="center"/>
          </w:tcPr>
          <w:p w14:paraId="2CFE91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规格书、SOP、检验规程、返工规程及版本。</w:t>
            </w:r>
          </w:p>
        </w:tc>
      </w:tr>
      <w:tr w14:paraId="0AA3E4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88297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11</w:t>
            </w:r>
          </w:p>
        </w:tc>
        <w:tc>
          <w:tcPr>
            <w:tcW w:w="2608" w:type="dxa"/>
            <w:vAlign w:val="center"/>
          </w:tcPr>
          <w:p w14:paraId="64D540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process_routes</w:t>
            </w:r>
          </w:p>
        </w:tc>
        <w:tc>
          <w:tcPr>
            <w:tcW w:w="2268" w:type="dxa"/>
            <w:vAlign w:val="center"/>
          </w:tcPr>
          <w:p w14:paraId="657944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工艺路线表</w:t>
            </w:r>
          </w:p>
        </w:tc>
        <w:tc>
          <w:tcPr>
            <w:tcW w:w="4535" w:type="dxa"/>
            <w:vAlign w:val="center"/>
          </w:tcPr>
          <w:p w14:paraId="0C3B61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路线编号、名称、版本、状态。</w:t>
            </w:r>
          </w:p>
        </w:tc>
      </w:tr>
      <w:tr w14:paraId="7B931C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7AACFB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12</w:t>
            </w:r>
          </w:p>
        </w:tc>
        <w:tc>
          <w:tcPr>
            <w:tcW w:w="2608" w:type="dxa"/>
            <w:vAlign w:val="center"/>
          </w:tcPr>
          <w:p w14:paraId="735D66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process_route_steps</w:t>
            </w:r>
          </w:p>
        </w:tc>
        <w:tc>
          <w:tcPr>
            <w:tcW w:w="2268" w:type="dxa"/>
            <w:vAlign w:val="center"/>
          </w:tcPr>
          <w:p w14:paraId="739E1D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工序明细表</w:t>
            </w:r>
          </w:p>
        </w:tc>
        <w:tc>
          <w:tcPr>
            <w:tcW w:w="4535" w:type="dxa"/>
            <w:vAlign w:val="center"/>
          </w:tcPr>
          <w:p w14:paraId="0E3F8B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路线下的工序顺序、SOP、默认负责人。</w:t>
            </w:r>
          </w:p>
        </w:tc>
      </w:tr>
      <w:tr w14:paraId="65C53D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1D4E4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13</w:t>
            </w:r>
          </w:p>
        </w:tc>
        <w:tc>
          <w:tcPr>
            <w:tcW w:w="2608" w:type="dxa"/>
            <w:vAlign w:val="center"/>
          </w:tcPr>
          <w:p w14:paraId="246FDC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product_materials</w:t>
            </w:r>
          </w:p>
        </w:tc>
        <w:tc>
          <w:tcPr>
            <w:tcW w:w="2268" w:type="dxa"/>
            <w:vAlign w:val="center"/>
          </w:tcPr>
          <w:p w14:paraId="6CDFE2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产品物料清单表</w:t>
            </w:r>
          </w:p>
        </w:tc>
        <w:tc>
          <w:tcPr>
            <w:tcW w:w="4535" w:type="dxa"/>
            <w:vAlign w:val="center"/>
          </w:tcPr>
          <w:p w14:paraId="325280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产品需要哪些物料、单件用量。</w:t>
            </w:r>
          </w:p>
        </w:tc>
      </w:tr>
      <w:tr w14:paraId="78378C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2A606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14</w:t>
            </w:r>
          </w:p>
        </w:tc>
        <w:tc>
          <w:tcPr>
            <w:tcW w:w="2608" w:type="dxa"/>
            <w:vAlign w:val="center"/>
          </w:tcPr>
          <w:p w14:paraId="02924C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route_step_materials</w:t>
            </w:r>
          </w:p>
        </w:tc>
        <w:tc>
          <w:tcPr>
            <w:tcW w:w="2268" w:type="dxa"/>
            <w:vAlign w:val="center"/>
          </w:tcPr>
          <w:p w14:paraId="5EF8FF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工序用料关联表</w:t>
            </w:r>
          </w:p>
        </w:tc>
        <w:tc>
          <w:tcPr>
            <w:tcW w:w="4535" w:type="dxa"/>
            <w:vAlign w:val="center"/>
          </w:tcPr>
          <w:p w14:paraId="3ACA2B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工序与产品物料清单 n 对 n 中间表。</w:t>
            </w:r>
          </w:p>
        </w:tc>
      </w:tr>
      <w:tr w14:paraId="182815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18DA3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w="2608" w:type="dxa"/>
            <w:vAlign w:val="center"/>
          </w:tcPr>
          <w:p w14:paraId="14246E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material_batches</w:t>
            </w:r>
          </w:p>
        </w:tc>
        <w:tc>
          <w:tcPr>
            <w:tcW w:w="2268" w:type="dxa"/>
            <w:vAlign w:val="center"/>
          </w:tcPr>
          <w:p w14:paraId="6FC0E7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物料批次表</w:t>
            </w:r>
          </w:p>
        </w:tc>
        <w:tc>
          <w:tcPr>
            <w:tcW w:w="4535" w:type="dxa"/>
            <w:vAlign w:val="center"/>
          </w:tcPr>
          <w:p w14:paraId="5DFB6F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物料批号、供应商、入库日期、轻量数量。</w:t>
            </w:r>
          </w:p>
        </w:tc>
      </w:tr>
      <w:tr w14:paraId="557C88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54331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16</w:t>
            </w:r>
          </w:p>
        </w:tc>
        <w:tc>
          <w:tcPr>
            <w:tcW w:w="2608" w:type="dxa"/>
            <w:vAlign w:val="center"/>
          </w:tcPr>
          <w:p w14:paraId="12ADC6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work_orders</w:t>
            </w:r>
          </w:p>
        </w:tc>
        <w:tc>
          <w:tcPr>
            <w:tcW w:w="2268" w:type="dxa"/>
            <w:vAlign w:val="center"/>
          </w:tcPr>
          <w:p w14:paraId="48C32B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工单表</w:t>
            </w:r>
          </w:p>
        </w:tc>
        <w:tc>
          <w:tcPr>
            <w:tcW w:w="4535" w:type="dxa"/>
            <w:vAlign w:val="center"/>
          </w:tcPr>
          <w:p w14:paraId="616A72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本次生产什么、生产多少、负责人和计划日期。</w:t>
            </w:r>
          </w:p>
        </w:tc>
      </w:tr>
      <w:tr w14:paraId="4E91717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57CF9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17</w:t>
            </w:r>
          </w:p>
        </w:tc>
        <w:tc>
          <w:tcPr>
            <w:tcW w:w="2608" w:type="dxa"/>
            <w:vAlign w:val="center"/>
          </w:tcPr>
          <w:p w14:paraId="482D56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production_batches</w:t>
            </w:r>
          </w:p>
        </w:tc>
        <w:tc>
          <w:tcPr>
            <w:tcW w:w="2268" w:type="dxa"/>
            <w:vAlign w:val="center"/>
          </w:tcPr>
          <w:p w14:paraId="77FB8F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生产批次表</w:t>
            </w:r>
          </w:p>
        </w:tc>
        <w:tc>
          <w:tcPr>
            <w:tcW w:w="4535" w:type="dxa"/>
            <w:vAlign w:val="center"/>
          </w:tcPr>
          <w:p w14:paraId="16AB62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生产追溯主线，关联工单、产品、路线。</w:t>
            </w:r>
          </w:p>
        </w:tc>
      </w:tr>
      <w:tr w14:paraId="684E8B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B25C9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18</w:t>
            </w:r>
          </w:p>
        </w:tc>
        <w:tc>
          <w:tcPr>
            <w:tcW w:w="2608" w:type="dxa"/>
            <w:vAlign w:val="center"/>
          </w:tcPr>
          <w:p w14:paraId="62C175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batch_step_records</w:t>
            </w:r>
          </w:p>
        </w:tc>
        <w:tc>
          <w:tcPr>
            <w:tcW w:w="2268" w:type="dxa"/>
            <w:vAlign w:val="center"/>
          </w:tcPr>
          <w:p w14:paraId="5B2939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批次报工记录表</w:t>
            </w:r>
          </w:p>
        </w:tc>
        <w:tc>
          <w:tcPr>
            <w:tcW w:w="4535" w:type="dxa"/>
            <w:vAlign w:val="center"/>
          </w:tcPr>
          <w:p w14:paraId="641D85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生产批次与工序明细之间的执行记录。</w:t>
            </w:r>
          </w:p>
        </w:tc>
      </w:tr>
      <w:tr w14:paraId="5FF115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7CDE9D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19</w:t>
            </w:r>
          </w:p>
        </w:tc>
        <w:tc>
          <w:tcPr>
            <w:tcW w:w="2608" w:type="dxa"/>
            <w:vAlign w:val="center"/>
          </w:tcPr>
          <w:p w14:paraId="7CA625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batch_material_usages</w:t>
            </w:r>
          </w:p>
        </w:tc>
        <w:tc>
          <w:tcPr>
            <w:tcW w:w="2268" w:type="dxa"/>
            <w:vAlign w:val="center"/>
          </w:tcPr>
          <w:p w14:paraId="4C6E2D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批次物料使用表</w:t>
            </w:r>
          </w:p>
        </w:tc>
        <w:tc>
          <w:tcPr>
            <w:tcW w:w="4535" w:type="dxa"/>
            <w:vAlign w:val="center"/>
          </w:tcPr>
          <w:p w14:paraId="509AA1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生产批次与物料批次之间的实际用料记录。</w:t>
            </w:r>
          </w:p>
        </w:tc>
      </w:tr>
      <w:tr w14:paraId="2B2B2C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97DBE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20</w:t>
            </w:r>
          </w:p>
        </w:tc>
        <w:tc>
          <w:tcPr>
            <w:tcW w:w="2608" w:type="dxa"/>
            <w:vAlign w:val="center"/>
          </w:tcPr>
          <w:p w14:paraId="12E3E8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inspection_records</w:t>
            </w:r>
          </w:p>
        </w:tc>
        <w:tc>
          <w:tcPr>
            <w:tcW w:w="2268" w:type="dxa"/>
            <w:vAlign w:val="center"/>
          </w:tcPr>
          <w:p w14:paraId="7C0CD0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检测记录表</w:t>
            </w:r>
          </w:p>
        </w:tc>
        <w:tc>
          <w:tcPr>
            <w:tcW w:w="4535" w:type="dxa"/>
            <w:vAlign w:val="center"/>
          </w:tcPr>
          <w:p w14:paraId="6985DF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按生产批次记录检测结论、数量、附件。</w:t>
            </w:r>
          </w:p>
        </w:tc>
      </w:tr>
      <w:tr w14:paraId="2C9F58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EA4FE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21</w:t>
            </w:r>
          </w:p>
        </w:tc>
        <w:tc>
          <w:tcPr>
            <w:tcW w:w="2608" w:type="dxa"/>
            <w:vAlign w:val="center"/>
          </w:tcPr>
          <w:p w14:paraId="49EE8F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rework_records</w:t>
            </w:r>
          </w:p>
        </w:tc>
        <w:tc>
          <w:tcPr>
            <w:tcW w:w="2268" w:type="dxa"/>
            <w:vAlign w:val="center"/>
          </w:tcPr>
          <w:p w14:paraId="60B17C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返工记录表</w:t>
            </w:r>
          </w:p>
        </w:tc>
        <w:tc>
          <w:tcPr>
            <w:tcW w:w="4535" w:type="dxa"/>
            <w:vAlign w:val="center"/>
          </w:tcPr>
          <w:p w14:paraId="2ED666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由检测记录生成，一条不合格/问题一条返工。</w:t>
            </w:r>
          </w:p>
        </w:tc>
      </w:tr>
      <w:tr w14:paraId="74F04F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8151C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22</w:t>
            </w:r>
          </w:p>
        </w:tc>
        <w:tc>
          <w:tcPr>
            <w:tcW w:w="2608" w:type="dxa"/>
            <w:vAlign w:val="center"/>
          </w:tcPr>
          <w:p w14:paraId="61148D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finished_flow_records</w:t>
            </w:r>
          </w:p>
        </w:tc>
        <w:tc>
          <w:tcPr>
            <w:tcW w:w="2268" w:type="dxa"/>
            <w:vAlign w:val="center"/>
          </w:tcPr>
          <w:p w14:paraId="05936F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成品流转记录表</w:t>
            </w:r>
          </w:p>
        </w:tc>
        <w:tc>
          <w:tcPr>
            <w:tcW w:w="4535" w:type="dxa"/>
            <w:vAlign w:val="center"/>
          </w:tcPr>
          <w:p w14:paraId="3C0002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入库、出库、发货等成品流向。</w:t>
            </w:r>
          </w:p>
        </w:tc>
      </w:tr>
    </w:tbl>
    <w:p w14:paraId="398F8E6D">
      <w:pPr>
        <w:pStyle w:val="3"/>
      </w:pPr>
      <w:r>
        <w:rPr>
          <w:rFonts w:ascii="微软雅黑" w:hAnsi="微软雅黑" w:eastAsia="微软雅黑"/>
          <w:color w:val="1F4E79"/>
        </w:rPr>
        <w:t>三、核心 ER 关系落库说明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417"/>
        <w:gridCol w:w="2964"/>
        <w:gridCol w:w="3685"/>
      </w:tblGrid>
      <w:tr w14:paraId="2EE125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521B6B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关系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44B4E5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基数</w:t>
            </w:r>
          </w:p>
        </w:tc>
        <w:tc>
          <w:tcPr>
            <w:tcW w:w="2608" w:type="dxa"/>
            <w:shd w:val="clear" w:color="auto" w:fill="1F4E79"/>
            <w:vAlign w:val="center"/>
          </w:tcPr>
          <w:p w14:paraId="1D76F1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落库字段/表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712703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7003D7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3DF12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部门表 -&gt; 用户表</w:t>
            </w:r>
          </w:p>
        </w:tc>
        <w:tc>
          <w:tcPr>
            <w:tcW w:w="1417" w:type="dxa"/>
            <w:vAlign w:val="center"/>
          </w:tcPr>
          <w:p w14:paraId="56C258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 对 n</w:t>
            </w:r>
          </w:p>
        </w:tc>
        <w:tc>
          <w:tcPr>
            <w:tcW w:w="2608" w:type="dxa"/>
            <w:vAlign w:val="center"/>
          </w:tcPr>
          <w:p w14:paraId="596AB7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users.department_id</w:t>
            </w:r>
          </w:p>
        </w:tc>
        <w:tc>
          <w:tcPr>
            <w:tcW w:w="3685" w:type="dxa"/>
            <w:vAlign w:val="center"/>
          </w:tcPr>
          <w:p w14:paraId="0C0AAA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一个部门下有多个用户。</w:t>
            </w:r>
          </w:p>
        </w:tc>
      </w:tr>
      <w:tr w14:paraId="29C3E6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64D8B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用户表 -&gt; 日志表</w:t>
            </w:r>
          </w:p>
        </w:tc>
        <w:tc>
          <w:tcPr>
            <w:tcW w:w="1417" w:type="dxa"/>
            <w:vAlign w:val="center"/>
          </w:tcPr>
          <w:p w14:paraId="083848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 对 n</w:t>
            </w:r>
          </w:p>
        </w:tc>
        <w:tc>
          <w:tcPr>
            <w:tcW w:w="2608" w:type="dxa"/>
            <w:vAlign w:val="center"/>
          </w:tcPr>
          <w:p w14:paraId="0E43B8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logs.user_id</w:t>
            </w:r>
          </w:p>
        </w:tc>
        <w:tc>
          <w:tcPr>
            <w:tcW w:w="3685" w:type="dxa"/>
            <w:vAlign w:val="center"/>
          </w:tcPr>
          <w:p w14:paraId="6C399A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一个用户可产生多条操作日志。</w:t>
            </w:r>
          </w:p>
        </w:tc>
      </w:tr>
      <w:tr w14:paraId="790B88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CECA6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用户表 &lt;-&gt; 角色表</w:t>
            </w:r>
          </w:p>
        </w:tc>
        <w:tc>
          <w:tcPr>
            <w:tcW w:w="1417" w:type="dxa"/>
            <w:vAlign w:val="center"/>
          </w:tcPr>
          <w:p w14:paraId="22B35E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n 对 n</w:t>
            </w:r>
          </w:p>
        </w:tc>
        <w:tc>
          <w:tcPr>
            <w:tcW w:w="2608" w:type="dxa"/>
            <w:vAlign w:val="center"/>
          </w:tcPr>
          <w:p w14:paraId="19341D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user_roles</w:t>
            </w:r>
          </w:p>
        </w:tc>
        <w:tc>
          <w:tcPr>
            <w:tcW w:w="3685" w:type="dxa"/>
            <w:vAlign w:val="center"/>
          </w:tcPr>
          <w:p w14:paraId="449775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必须用中间表，不用 users.role_ids。</w:t>
            </w:r>
          </w:p>
        </w:tc>
      </w:tr>
      <w:tr w14:paraId="68CD02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D0952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角色表 &lt;-&gt; 权限表</w:t>
            </w:r>
          </w:p>
        </w:tc>
        <w:tc>
          <w:tcPr>
            <w:tcW w:w="1417" w:type="dxa"/>
            <w:vAlign w:val="center"/>
          </w:tcPr>
          <w:p w14:paraId="5702DE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n 对 n</w:t>
            </w:r>
          </w:p>
        </w:tc>
        <w:tc>
          <w:tcPr>
            <w:tcW w:w="2608" w:type="dxa"/>
            <w:vAlign w:val="center"/>
          </w:tcPr>
          <w:p w14:paraId="6E18E6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role_permissions</w:t>
            </w:r>
          </w:p>
        </w:tc>
        <w:tc>
          <w:tcPr>
            <w:tcW w:w="3685" w:type="dxa"/>
            <w:vAlign w:val="center"/>
          </w:tcPr>
          <w:p w14:paraId="5B7CB1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必须用中间表，不用 roles.permission_ids。</w:t>
            </w:r>
          </w:p>
        </w:tc>
      </w:tr>
      <w:tr w14:paraId="3B3C85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80673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产品分类表 -&gt; 产品资料表</w:t>
            </w:r>
          </w:p>
        </w:tc>
        <w:tc>
          <w:tcPr>
            <w:tcW w:w="1417" w:type="dxa"/>
            <w:vAlign w:val="center"/>
          </w:tcPr>
          <w:p w14:paraId="2F2D0E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 对 n</w:t>
            </w:r>
          </w:p>
        </w:tc>
        <w:tc>
          <w:tcPr>
            <w:tcW w:w="2608" w:type="dxa"/>
            <w:vAlign w:val="center"/>
          </w:tcPr>
          <w:p w14:paraId="163644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products.category_id</w:t>
            </w:r>
          </w:p>
        </w:tc>
        <w:tc>
          <w:tcPr>
            <w:tcW w:w="3685" w:type="dxa"/>
            <w:vAlign w:val="center"/>
          </w:tcPr>
          <w:p w14:paraId="11ADF0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一个分类下有多个产品/物料。</w:t>
            </w:r>
          </w:p>
        </w:tc>
      </w:tr>
      <w:tr w14:paraId="2762B3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E519E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产品资料表 -&gt; 技术文件表</w:t>
            </w:r>
          </w:p>
        </w:tc>
        <w:tc>
          <w:tcPr>
            <w:tcW w:w="1417" w:type="dxa"/>
            <w:vAlign w:val="center"/>
          </w:tcPr>
          <w:p w14:paraId="32312F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 对 n 或 n 对 1</w:t>
            </w:r>
          </w:p>
        </w:tc>
        <w:tc>
          <w:tcPr>
            <w:tcW w:w="2608" w:type="dxa"/>
            <w:vAlign w:val="center"/>
          </w:tcPr>
          <w:p w14:paraId="3002FA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products.spec_file_id / process_route_steps.sop_file_id</w:t>
            </w:r>
          </w:p>
        </w:tc>
        <w:tc>
          <w:tcPr>
            <w:tcW w:w="3685" w:type="dxa"/>
            <w:vAlign w:val="center"/>
          </w:tcPr>
          <w:p w14:paraId="69A426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产品可关联规格书，工序可关联 SOP。</w:t>
            </w:r>
          </w:p>
        </w:tc>
      </w:tr>
      <w:tr w14:paraId="0460E8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1B070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工艺路线表 -&gt; 工序明细表</w:t>
            </w:r>
          </w:p>
        </w:tc>
        <w:tc>
          <w:tcPr>
            <w:tcW w:w="1417" w:type="dxa"/>
            <w:vAlign w:val="center"/>
          </w:tcPr>
          <w:p w14:paraId="4AA3E4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 对 n</w:t>
            </w:r>
          </w:p>
        </w:tc>
        <w:tc>
          <w:tcPr>
            <w:tcW w:w="2608" w:type="dxa"/>
            <w:vAlign w:val="center"/>
          </w:tcPr>
          <w:p w14:paraId="719C49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process_route_steps.route_id</w:t>
            </w:r>
          </w:p>
        </w:tc>
        <w:tc>
          <w:tcPr>
            <w:tcW w:w="3685" w:type="dxa"/>
            <w:vAlign w:val="center"/>
          </w:tcPr>
          <w:p w14:paraId="265F51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一条路线由多道工序组成。</w:t>
            </w:r>
          </w:p>
        </w:tc>
      </w:tr>
      <w:tr w14:paraId="301119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5548C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产品资料表 -&gt; 工艺路线表</w:t>
            </w:r>
          </w:p>
        </w:tc>
        <w:tc>
          <w:tcPr>
            <w:tcW w:w="1417" w:type="dxa"/>
            <w:vAlign w:val="center"/>
          </w:tcPr>
          <w:p w14:paraId="31C0D4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n 对 1</w:t>
            </w:r>
          </w:p>
        </w:tc>
        <w:tc>
          <w:tcPr>
            <w:tcW w:w="2608" w:type="dxa"/>
            <w:vAlign w:val="center"/>
          </w:tcPr>
          <w:p w14:paraId="2D68A3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products.default_route_id</w:t>
            </w:r>
          </w:p>
        </w:tc>
        <w:tc>
          <w:tcPr>
            <w:tcW w:w="3685" w:type="dxa"/>
            <w:vAlign w:val="center"/>
          </w:tcPr>
          <w:p w14:paraId="1CC03A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多个产品可复用一条默认路线。</w:t>
            </w:r>
          </w:p>
        </w:tc>
      </w:tr>
      <w:tr w14:paraId="735231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9DE43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产品资料表 -&gt; 产品物料清单表</w:t>
            </w:r>
          </w:p>
        </w:tc>
        <w:tc>
          <w:tcPr>
            <w:tcW w:w="1417" w:type="dxa"/>
            <w:vAlign w:val="center"/>
          </w:tcPr>
          <w:p w14:paraId="237A36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 对 n</w:t>
            </w:r>
          </w:p>
        </w:tc>
        <w:tc>
          <w:tcPr>
            <w:tcW w:w="2608" w:type="dxa"/>
            <w:vAlign w:val="center"/>
          </w:tcPr>
          <w:p w14:paraId="6106C1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product_materials.product_id</w:t>
            </w:r>
          </w:p>
        </w:tc>
        <w:tc>
          <w:tcPr>
            <w:tcW w:w="3685" w:type="dxa"/>
            <w:vAlign w:val="center"/>
          </w:tcPr>
          <w:p w14:paraId="4BE18C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一个产品包含多个标准用料项。</w:t>
            </w:r>
          </w:p>
        </w:tc>
      </w:tr>
      <w:tr w14:paraId="7C4C06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34005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产品物料清单表 -&gt; 产品资料表</w:t>
            </w:r>
          </w:p>
        </w:tc>
        <w:tc>
          <w:tcPr>
            <w:tcW w:w="1417" w:type="dxa"/>
            <w:vAlign w:val="center"/>
          </w:tcPr>
          <w:p w14:paraId="3D1BE2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n 对 1</w:t>
            </w:r>
          </w:p>
        </w:tc>
        <w:tc>
          <w:tcPr>
            <w:tcW w:w="2608" w:type="dxa"/>
            <w:vAlign w:val="center"/>
          </w:tcPr>
          <w:p w14:paraId="31CFEE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product_materials.material_product_id</w:t>
            </w:r>
          </w:p>
        </w:tc>
        <w:tc>
          <w:tcPr>
            <w:tcW w:w="3685" w:type="dxa"/>
            <w:vAlign w:val="center"/>
          </w:tcPr>
          <w:p w14:paraId="1363C7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每条用料项引用一个物料产品。</w:t>
            </w:r>
          </w:p>
        </w:tc>
      </w:tr>
      <w:tr w14:paraId="1741F7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6A839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工序明细表 &lt;-&gt; 产品物料清单表</w:t>
            </w:r>
          </w:p>
        </w:tc>
        <w:tc>
          <w:tcPr>
            <w:tcW w:w="1417" w:type="dxa"/>
            <w:vAlign w:val="center"/>
          </w:tcPr>
          <w:p w14:paraId="01715A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n 对 n</w:t>
            </w:r>
          </w:p>
        </w:tc>
        <w:tc>
          <w:tcPr>
            <w:tcW w:w="2608" w:type="dxa"/>
            <w:vAlign w:val="center"/>
          </w:tcPr>
          <w:p w14:paraId="1E1902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route_step_materials</w:t>
            </w:r>
          </w:p>
        </w:tc>
        <w:tc>
          <w:tcPr>
            <w:tcW w:w="3685" w:type="dxa"/>
            <w:vAlign w:val="center"/>
          </w:tcPr>
          <w:p w14:paraId="63DEFE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说明某道工序对应哪些用料项。</w:t>
            </w:r>
          </w:p>
        </w:tc>
      </w:tr>
      <w:tr w14:paraId="558DF1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E52F7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产品资料表 -&gt; 物料批次表</w:t>
            </w:r>
          </w:p>
        </w:tc>
        <w:tc>
          <w:tcPr>
            <w:tcW w:w="1417" w:type="dxa"/>
            <w:vAlign w:val="center"/>
          </w:tcPr>
          <w:p w14:paraId="3E3B3A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 对 n</w:t>
            </w:r>
          </w:p>
        </w:tc>
        <w:tc>
          <w:tcPr>
            <w:tcW w:w="2608" w:type="dxa"/>
            <w:vAlign w:val="center"/>
          </w:tcPr>
          <w:p w14:paraId="106E5B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material_batches.product_id</w:t>
            </w:r>
          </w:p>
        </w:tc>
        <w:tc>
          <w:tcPr>
            <w:tcW w:w="3685" w:type="dxa"/>
            <w:vAlign w:val="center"/>
          </w:tcPr>
          <w:p w14:paraId="6B361D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同一种物料可有多个批号。</w:t>
            </w:r>
          </w:p>
        </w:tc>
      </w:tr>
      <w:tr w14:paraId="4D1E24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52DB4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工单表 -&gt; 生产批次表</w:t>
            </w:r>
          </w:p>
        </w:tc>
        <w:tc>
          <w:tcPr>
            <w:tcW w:w="1417" w:type="dxa"/>
            <w:vAlign w:val="center"/>
          </w:tcPr>
          <w:p w14:paraId="034FFE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 对 n</w:t>
            </w:r>
          </w:p>
        </w:tc>
        <w:tc>
          <w:tcPr>
            <w:tcW w:w="2608" w:type="dxa"/>
            <w:vAlign w:val="center"/>
          </w:tcPr>
          <w:p w14:paraId="6EF8DE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production_batches.work_order_id</w:t>
            </w:r>
          </w:p>
        </w:tc>
        <w:tc>
          <w:tcPr>
            <w:tcW w:w="3685" w:type="dxa"/>
            <w:vAlign w:val="center"/>
          </w:tcPr>
          <w:p w14:paraId="0C8D65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一个工单可拆多个生产批次。</w:t>
            </w:r>
          </w:p>
        </w:tc>
      </w:tr>
      <w:tr w14:paraId="1B9F8BB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5625E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生产批次表 &lt;-&gt; 工序明细表</w:t>
            </w:r>
          </w:p>
        </w:tc>
        <w:tc>
          <w:tcPr>
            <w:tcW w:w="1417" w:type="dxa"/>
            <w:vAlign w:val="center"/>
          </w:tcPr>
          <w:p w14:paraId="5C2ED1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n 对 n 的执行结果</w:t>
            </w:r>
          </w:p>
        </w:tc>
        <w:tc>
          <w:tcPr>
            <w:tcW w:w="2608" w:type="dxa"/>
            <w:vAlign w:val="center"/>
          </w:tcPr>
          <w:p w14:paraId="2B8A0D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batch_step_records</w:t>
            </w:r>
          </w:p>
        </w:tc>
        <w:tc>
          <w:tcPr>
            <w:tcW w:w="3685" w:type="dxa"/>
            <w:vAlign w:val="center"/>
          </w:tcPr>
          <w:p w14:paraId="28DDEA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报工记录承载“某批次执行某工序”。</w:t>
            </w:r>
          </w:p>
        </w:tc>
      </w:tr>
      <w:tr w14:paraId="1AFFBB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BC2CF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生产批次表 &lt;-&gt; 物料批次表</w:t>
            </w:r>
          </w:p>
        </w:tc>
        <w:tc>
          <w:tcPr>
            <w:tcW w:w="1417" w:type="dxa"/>
            <w:vAlign w:val="center"/>
          </w:tcPr>
          <w:p w14:paraId="71C08B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n 对 n 的实际用料</w:t>
            </w:r>
          </w:p>
        </w:tc>
        <w:tc>
          <w:tcPr>
            <w:tcW w:w="2608" w:type="dxa"/>
            <w:vAlign w:val="center"/>
          </w:tcPr>
          <w:p w14:paraId="72DAEF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batch_material_usages</w:t>
            </w:r>
          </w:p>
        </w:tc>
        <w:tc>
          <w:tcPr>
            <w:tcW w:w="3685" w:type="dxa"/>
            <w:vAlign w:val="center"/>
          </w:tcPr>
          <w:p w14:paraId="49DA73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物料使用记录承载“某批次用了某物料批号”。</w:t>
            </w:r>
          </w:p>
        </w:tc>
      </w:tr>
      <w:tr w14:paraId="44429B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67B3F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生产批次表 -&gt; 检测记录表</w:t>
            </w:r>
          </w:p>
        </w:tc>
        <w:tc>
          <w:tcPr>
            <w:tcW w:w="1417" w:type="dxa"/>
            <w:vAlign w:val="center"/>
          </w:tcPr>
          <w:p w14:paraId="6D1322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 对 n</w:t>
            </w:r>
          </w:p>
        </w:tc>
        <w:tc>
          <w:tcPr>
            <w:tcW w:w="2608" w:type="dxa"/>
            <w:vAlign w:val="center"/>
          </w:tcPr>
          <w:p w14:paraId="7C88AC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inspection_records.batch_id</w:t>
            </w:r>
          </w:p>
        </w:tc>
        <w:tc>
          <w:tcPr>
            <w:tcW w:w="3685" w:type="dxa"/>
            <w:vAlign w:val="center"/>
          </w:tcPr>
          <w:p w14:paraId="36BB97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一个批次可有终检、复检等多条检测记录。</w:t>
            </w:r>
          </w:p>
        </w:tc>
      </w:tr>
      <w:tr w14:paraId="1EBE38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E9E38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检测记录表 -&gt; 返工记录表</w:t>
            </w:r>
          </w:p>
        </w:tc>
        <w:tc>
          <w:tcPr>
            <w:tcW w:w="1417" w:type="dxa"/>
            <w:vAlign w:val="center"/>
          </w:tcPr>
          <w:p w14:paraId="6752E7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 对 n</w:t>
            </w:r>
          </w:p>
        </w:tc>
        <w:tc>
          <w:tcPr>
            <w:tcW w:w="2608" w:type="dxa"/>
            <w:vAlign w:val="center"/>
          </w:tcPr>
          <w:p w14:paraId="5182C2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rework_records.source_inspection_id</w:t>
            </w:r>
          </w:p>
        </w:tc>
        <w:tc>
          <w:tcPr>
            <w:tcW w:w="3685" w:type="dxa"/>
            <w:vAlign w:val="center"/>
          </w:tcPr>
          <w:p w14:paraId="16D8A4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一条检测记录可生成多条返工记录。</w:t>
            </w:r>
          </w:p>
        </w:tc>
      </w:tr>
      <w:tr w14:paraId="2947F5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65F9A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生产批次表 -&gt; 成品流转记录表</w:t>
            </w:r>
          </w:p>
        </w:tc>
        <w:tc>
          <w:tcPr>
            <w:tcW w:w="1417" w:type="dxa"/>
            <w:vAlign w:val="center"/>
          </w:tcPr>
          <w:p w14:paraId="454A31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 对 n</w:t>
            </w:r>
          </w:p>
        </w:tc>
        <w:tc>
          <w:tcPr>
            <w:tcW w:w="2608" w:type="dxa"/>
            <w:vAlign w:val="center"/>
          </w:tcPr>
          <w:p w14:paraId="1ADE1F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finished_flow_records.batch_id</w:t>
            </w:r>
          </w:p>
        </w:tc>
        <w:tc>
          <w:tcPr>
            <w:tcW w:w="3685" w:type="dxa"/>
            <w:vAlign w:val="center"/>
          </w:tcPr>
          <w:p w14:paraId="2511EC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一个批次可有入库、发货等多条流转记录。</w:t>
            </w:r>
          </w:p>
        </w:tc>
      </w:tr>
    </w:tbl>
    <w:p w14:paraId="621203AC">
      <w:pPr>
        <w:pStyle w:val="3"/>
      </w:pPr>
      <w:r>
        <w:rPr>
          <w:rFonts w:ascii="微软雅黑" w:hAnsi="微软雅黑" w:eastAsia="微软雅黑"/>
          <w:color w:val="1F4E79"/>
        </w:rPr>
        <w:t>四、核心业务数据流</w:t>
      </w:r>
    </w:p>
    <w:p w14:paraId="145A9AF2">
      <w:pPr>
        <w:spacing w:after="80" w:line="276" w:lineRule="auto"/>
      </w:pPr>
      <w:r>
        <w:rPr>
          <w:rFonts w:ascii="微软雅黑" w:hAnsi="微软雅黑" w:eastAsia="微软雅黑"/>
          <w:sz w:val="20"/>
        </w:rPr>
        <w:t>主线为：维护基础资料 -&gt; 添加产品 -&gt; 维护工艺路线和产品物料清单 -&gt; 创建工单 -&gt; 生成生产批次 -&gt; 生成批次报工记录 -&gt; 自行领料并记录物料批次使用 -&gt; 生产报工 -&gt; 检测记录 -&gt; 返工记录 -&gt; 合格入库/出库/发货 -&gt; 追溯查询。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3288"/>
        <w:gridCol w:w="4649"/>
      </w:tblGrid>
      <w:tr w14:paraId="520FB3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1F4E79"/>
            <w:vAlign w:val="center"/>
          </w:tcPr>
          <w:p w14:paraId="21B7CD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流程节点</w:t>
            </w:r>
          </w:p>
        </w:tc>
        <w:tc>
          <w:tcPr>
            <w:tcW w:w="3288" w:type="dxa"/>
            <w:shd w:val="clear" w:color="auto" w:fill="1F4E79"/>
            <w:vAlign w:val="center"/>
          </w:tcPr>
          <w:p w14:paraId="098131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主要表</w:t>
            </w:r>
          </w:p>
        </w:tc>
        <w:tc>
          <w:tcPr>
            <w:tcW w:w="4649" w:type="dxa"/>
            <w:shd w:val="clear" w:color="auto" w:fill="1F4E79"/>
            <w:vAlign w:val="center"/>
          </w:tcPr>
          <w:p w14:paraId="0CC542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5742CA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3C8EE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维护基础资料</w:t>
            </w:r>
          </w:p>
        </w:tc>
        <w:tc>
          <w:tcPr>
            <w:tcW w:w="3288" w:type="dxa"/>
            <w:vAlign w:val="center"/>
          </w:tcPr>
          <w:p w14:paraId="58EB83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users, departments, roles, permissions, product_categories, technical_files</w:t>
            </w:r>
          </w:p>
        </w:tc>
        <w:tc>
          <w:tcPr>
            <w:tcW w:w="4649" w:type="dxa"/>
            <w:vAlign w:val="center"/>
          </w:tcPr>
          <w:p w14:paraId="6E8B89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维护人员、权限、产品分类和技术文件。</w:t>
            </w:r>
          </w:p>
        </w:tc>
      </w:tr>
      <w:tr w14:paraId="315E66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168A4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添加产品</w:t>
            </w:r>
          </w:p>
        </w:tc>
        <w:tc>
          <w:tcPr>
            <w:tcW w:w="3288" w:type="dxa"/>
            <w:vAlign w:val="center"/>
          </w:tcPr>
          <w:p w14:paraId="3EBB32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products</w:t>
            </w:r>
          </w:p>
        </w:tc>
        <w:tc>
          <w:tcPr>
            <w:tcW w:w="4649" w:type="dxa"/>
            <w:vAlign w:val="center"/>
          </w:tcPr>
          <w:p w14:paraId="16C1C7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产品和物料统一作为产品资料维护，通过 product_attr/source_type 区分。</w:t>
            </w:r>
          </w:p>
        </w:tc>
      </w:tr>
      <w:tr w14:paraId="1F5672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DFCE7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维护工艺路线</w:t>
            </w:r>
          </w:p>
        </w:tc>
        <w:tc>
          <w:tcPr>
            <w:tcW w:w="3288" w:type="dxa"/>
            <w:vAlign w:val="center"/>
          </w:tcPr>
          <w:p w14:paraId="39F816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process_routes, process_route_steps</w:t>
            </w:r>
          </w:p>
        </w:tc>
        <w:tc>
          <w:tcPr>
            <w:tcW w:w="4649" w:type="dxa"/>
            <w:vAlign w:val="center"/>
          </w:tcPr>
          <w:p w14:paraId="2FA71E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路线可复用；工序明细记录顺序、SOP、默认负责人。</w:t>
            </w:r>
          </w:p>
        </w:tc>
      </w:tr>
      <w:tr w14:paraId="37C60B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70D20B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维护物料清单</w:t>
            </w:r>
          </w:p>
        </w:tc>
        <w:tc>
          <w:tcPr>
            <w:tcW w:w="3288" w:type="dxa"/>
            <w:vAlign w:val="center"/>
          </w:tcPr>
          <w:p w14:paraId="5103B4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product_materials, route_step_materials</w:t>
            </w:r>
          </w:p>
        </w:tc>
        <w:tc>
          <w:tcPr>
            <w:tcW w:w="4649" w:type="dxa"/>
            <w:vAlign w:val="center"/>
          </w:tcPr>
          <w:p w14:paraId="3B64EE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产品物料清单记录标准用料；工序用料关联表说明用料对应工序。</w:t>
            </w:r>
          </w:p>
        </w:tc>
      </w:tr>
      <w:tr w14:paraId="051178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06CB2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创建工单</w:t>
            </w:r>
          </w:p>
        </w:tc>
        <w:tc>
          <w:tcPr>
            <w:tcW w:w="3288" w:type="dxa"/>
            <w:vAlign w:val="center"/>
          </w:tcPr>
          <w:p w14:paraId="020767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work_orders</w:t>
            </w:r>
          </w:p>
        </w:tc>
        <w:tc>
          <w:tcPr>
            <w:tcW w:w="4649" w:type="dxa"/>
            <w:vAlign w:val="center"/>
          </w:tcPr>
          <w:p w14:paraId="0CB2DC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确定生产产品、数量、计划日期和负责人。</w:t>
            </w:r>
          </w:p>
        </w:tc>
      </w:tr>
      <w:tr w14:paraId="09AC5D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D0258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生成生产批次</w:t>
            </w:r>
          </w:p>
        </w:tc>
        <w:tc>
          <w:tcPr>
            <w:tcW w:w="3288" w:type="dxa"/>
            <w:vAlign w:val="center"/>
          </w:tcPr>
          <w:p w14:paraId="795A2A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production_batches, batch_step_records</w:t>
            </w:r>
          </w:p>
        </w:tc>
        <w:tc>
          <w:tcPr>
            <w:tcW w:w="4649" w:type="dxa"/>
            <w:vAlign w:val="center"/>
          </w:tcPr>
          <w:p w14:paraId="2D69B4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批次作为追溯主线，生成批次工序/报工记录并绑定确定负责人。</w:t>
            </w:r>
          </w:p>
        </w:tc>
      </w:tr>
      <w:tr w14:paraId="69AB3B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E1A68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记录实际用料</w:t>
            </w:r>
          </w:p>
        </w:tc>
        <w:tc>
          <w:tcPr>
            <w:tcW w:w="3288" w:type="dxa"/>
            <w:vAlign w:val="center"/>
          </w:tcPr>
          <w:p w14:paraId="09DB33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material_batches, batch_material_usages</w:t>
            </w:r>
          </w:p>
        </w:tc>
        <w:tc>
          <w:tcPr>
            <w:tcW w:w="4649" w:type="dxa"/>
            <w:vAlign w:val="center"/>
          </w:tcPr>
          <w:p w14:paraId="13C456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操作人员自行领料后，记录实际使用的物料批号和数量。</w:t>
            </w:r>
          </w:p>
        </w:tc>
      </w:tr>
      <w:tr w14:paraId="69CC42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5221B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检测与返工</w:t>
            </w:r>
          </w:p>
        </w:tc>
        <w:tc>
          <w:tcPr>
            <w:tcW w:w="3288" w:type="dxa"/>
            <w:vAlign w:val="center"/>
          </w:tcPr>
          <w:p w14:paraId="5E7E28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inspection_records, rework_records</w:t>
            </w:r>
          </w:p>
        </w:tc>
        <w:tc>
          <w:tcPr>
            <w:tcW w:w="4649" w:type="dxa"/>
            <w:vAlign w:val="center"/>
          </w:tcPr>
          <w:p w14:paraId="21DC0E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检测按批次记录；返工从检测记录生成，一条问题一条返工。</w:t>
            </w:r>
          </w:p>
        </w:tc>
      </w:tr>
      <w:tr w14:paraId="5D9676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14E13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成品流转</w:t>
            </w:r>
          </w:p>
        </w:tc>
        <w:tc>
          <w:tcPr>
            <w:tcW w:w="3288" w:type="dxa"/>
            <w:vAlign w:val="center"/>
          </w:tcPr>
          <w:p w14:paraId="1636A4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finished_flow_records</w:t>
            </w:r>
          </w:p>
        </w:tc>
        <w:tc>
          <w:tcPr>
            <w:tcW w:w="4649" w:type="dxa"/>
            <w:vAlign w:val="center"/>
          </w:tcPr>
          <w:p w14:paraId="2CC8C7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记录合格品入库、出库、发货等流向。</w:t>
            </w:r>
          </w:p>
        </w:tc>
      </w:tr>
      <w:tr w14:paraId="6E4BF9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631CF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追溯查询</w:t>
            </w:r>
          </w:p>
        </w:tc>
        <w:tc>
          <w:tcPr>
            <w:tcW w:w="3288" w:type="dxa"/>
            <w:vAlign w:val="center"/>
          </w:tcPr>
          <w:p w14:paraId="37E255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视图/接口</w:t>
            </w:r>
          </w:p>
        </w:tc>
        <w:tc>
          <w:tcPr>
            <w:tcW w:w="4649" w:type="dxa"/>
            <w:vAlign w:val="center"/>
          </w:tcPr>
          <w:p w14:paraId="418C57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通过物料批次、生产批次、检测记录和成品流转拼接查询。</w:t>
            </w:r>
          </w:p>
        </w:tc>
      </w:tr>
    </w:tbl>
    <w:p w14:paraId="28D5F911">
      <w:pPr>
        <w:pStyle w:val="3"/>
      </w:pPr>
      <w:r>
        <w:rPr>
          <w:rFonts w:ascii="微软雅黑" w:hAnsi="微软雅黑" w:eastAsia="微软雅黑"/>
          <w:color w:val="1F4E79"/>
        </w:rPr>
        <w:t>五、统一审计字段说明</w:t>
      </w:r>
    </w:p>
    <w:p w14:paraId="3050F926">
      <w:pPr>
        <w:spacing w:after="80" w:line="276" w:lineRule="auto"/>
      </w:pPr>
      <w:r>
        <w:rPr>
          <w:rFonts w:ascii="微软雅黑" w:hAnsi="微软雅黑" w:eastAsia="微软雅黑"/>
          <w:sz w:val="20"/>
        </w:rPr>
        <w:t>日志表用于记录详细操作流水，但业务表仍应保存创建人、最后修改人、软删除人及对应时间。前者像操作录像，后者像数据档案封面，两者不冲突。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268"/>
        <w:gridCol w:w="3402"/>
      </w:tblGrid>
      <w:tr w14:paraId="5B0CB3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A4229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4E15D0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73071C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246DB9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适用说明</w:t>
            </w:r>
          </w:p>
        </w:tc>
      </w:tr>
      <w:tr w14:paraId="67E7BB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79C86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109D3C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创建人ID</w:t>
            </w:r>
          </w:p>
        </w:tc>
        <w:tc>
          <w:tcPr>
            <w:tcW w:w="2268" w:type="dxa"/>
            <w:vAlign w:val="center"/>
          </w:tcPr>
          <w:p w14:paraId="203691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4D8C32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关联 users.id，记录创建人</w:t>
            </w:r>
          </w:p>
        </w:tc>
      </w:tr>
      <w:tr w14:paraId="1892F0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03A29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11F209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创建时间</w:t>
            </w:r>
          </w:p>
        </w:tc>
        <w:tc>
          <w:tcPr>
            <w:tcW w:w="2268" w:type="dxa"/>
            <w:vAlign w:val="center"/>
          </w:tcPr>
          <w:p w14:paraId="7CA2EB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5C6D7B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默认当前时间</w:t>
            </w:r>
          </w:p>
        </w:tc>
      </w:tr>
      <w:tr w14:paraId="1947A1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5E717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updated_by</w:t>
            </w:r>
          </w:p>
        </w:tc>
        <w:tc>
          <w:tcPr>
            <w:tcW w:w="1984" w:type="dxa"/>
            <w:vAlign w:val="center"/>
          </w:tcPr>
          <w:p w14:paraId="7EE770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更新人ID</w:t>
            </w:r>
          </w:p>
        </w:tc>
        <w:tc>
          <w:tcPr>
            <w:tcW w:w="2268" w:type="dxa"/>
            <w:vAlign w:val="center"/>
          </w:tcPr>
          <w:p w14:paraId="618C28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238D43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关联 users.id，记录最后修改人</w:t>
            </w:r>
          </w:p>
        </w:tc>
      </w:tr>
      <w:tr w14:paraId="30BFF5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01C43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updated_at</w:t>
            </w:r>
          </w:p>
        </w:tc>
        <w:tc>
          <w:tcPr>
            <w:tcW w:w="1984" w:type="dxa"/>
            <w:vAlign w:val="center"/>
          </w:tcPr>
          <w:p w14:paraId="6136D7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更新时间</w:t>
            </w:r>
          </w:p>
        </w:tc>
        <w:tc>
          <w:tcPr>
            <w:tcW w:w="2268" w:type="dxa"/>
            <w:vAlign w:val="center"/>
          </w:tcPr>
          <w:p w14:paraId="2A259A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140623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最后修改时间</w:t>
            </w:r>
          </w:p>
        </w:tc>
      </w:tr>
      <w:tr w14:paraId="02DEBF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2539E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is_deleted</w:t>
            </w:r>
          </w:p>
        </w:tc>
        <w:tc>
          <w:tcPr>
            <w:tcW w:w="1984" w:type="dxa"/>
            <w:vAlign w:val="center"/>
          </w:tcPr>
          <w:p w14:paraId="0948A5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是否删除</w:t>
            </w:r>
          </w:p>
        </w:tc>
        <w:tc>
          <w:tcPr>
            <w:tcW w:w="2268" w:type="dxa"/>
            <w:vAlign w:val="center"/>
          </w:tcPr>
          <w:p w14:paraId="4472E7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TINYINT DEFAULT 0</w:t>
            </w:r>
          </w:p>
        </w:tc>
        <w:tc>
          <w:tcPr>
            <w:tcW w:w="3402" w:type="dxa"/>
            <w:vAlign w:val="center"/>
          </w:tcPr>
          <w:p w14:paraId="181825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软删除标记：0未删除，1已删除</w:t>
            </w:r>
          </w:p>
        </w:tc>
      </w:tr>
      <w:tr w14:paraId="1A5B6F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E850D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deleted_by</w:t>
            </w:r>
          </w:p>
        </w:tc>
        <w:tc>
          <w:tcPr>
            <w:tcW w:w="1984" w:type="dxa"/>
            <w:vAlign w:val="center"/>
          </w:tcPr>
          <w:p w14:paraId="28F60E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删除人ID</w:t>
            </w:r>
          </w:p>
        </w:tc>
        <w:tc>
          <w:tcPr>
            <w:tcW w:w="2268" w:type="dxa"/>
            <w:vAlign w:val="center"/>
          </w:tcPr>
          <w:p w14:paraId="0B13C1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1DA37E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关联 users.id，软删除人</w:t>
            </w:r>
          </w:p>
        </w:tc>
      </w:tr>
      <w:tr w14:paraId="47C560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B6AC6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deleted_at</w:t>
            </w:r>
          </w:p>
        </w:tc>
        <w:tc>
          <w:tcPr>
            <w:tcW w:w="1984" w:type="dxa"/>
            <w:vAlign w:val="center"/>
          </w:tcPr>
          <w:p w14:paraId="46CCE4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删除时间</w:t>
            </w:r>
          </w:p>
        </w:tc>
        <w:tc>
          <w:tcPr>
            <w:tcW w:w="2268" w:type="dxa"/>
            <w:vAlign w:val="center"/>
          </w:tcPr>
          <w:p w14:paraId="49D385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35388E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软删除时间</w:t>
            </w:r>
          </w:p>
        </w:tc>
      </w:tr>
    </w:tbl>
    <w:p w14:paraId="29BC4AD4">
      <w:pPr>
        <w:spacing w:after="80" w:line="276" w:lineRule="auto"/>
      </w:pPr>
      <w:r>
        <w:rPr>
          <w:rFonts w:ascii="微软雅黑" w:hAnsi="微软雅黑" w:eastAsia="微软雅黑"/>
          <w:sz w:val="20"/>
        </w:rPr>
        <w:t>说明：业务核心表建议全部使用上述审计字段；用户角色、角色权限等纯关联表可只保留 created_by、created_at，并通过日志表记录删除或调整动作。</w:t>
      </w:r>
    </w:p>
    <w:p w14:paraId="66C9BD85">
      <w:pPr>
        <w:pStyle w:val="3"/>
      </w:pPr>
      <w:r>
        <w:rPr>
          <w:rFonts w:ascii="微软雅黑" w:hAnsi="微软雅黑" w:eastAsia="微软雅黑"/>
          <w:color w:val="1F4E79"/>
        </w:rPr>
        <w:t>六、详细字段设计</w:t>
      </w:r>
    </w:p>
    <w:p w14:paraId="115D19D4">
      <w:pPr>
        <w:pStyle w:val="4"/>
      </w:pPr>
      <w:r>
        <w:rPr>
          <w:rFonts w:ascii="微软雅黑" w:hAnsi="微软雅黑" w:eastAsia="微软雅黑"/>
          <w:color w:val="1F4E79"/>
        </w:rPr>
        <w:t>6.1 users 用户表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381"/>
        <w:gridCol w:w="3402"/>
      </w:tblGrid>
      <w:tr w14:paraId="3B7E9F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53760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49CED2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1C4041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4F3185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09980D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F344F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id</w:t>
            </w:r>
          </w:p>
        </w:tc>
        <w:tc>
          <w:tcPr>
            <w:tcW w:w="1984" w:type="dxa"/>
            <w:vAlign w:val="center"/>
          </w:tcPr>
          <w:p w14:paraId="1D1F08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用户ID</w:t>
            </w:r>
          </w:p>
        </w:tc>
        <w:tc>
          <w:tcPr>
            <w:tcW w:w="2381" w:type="dxa"/>
            <w:vAlign w:val="center"/>
          </w:tcPr>
          <w:p w14:paraId="28E189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</w:t>
            </w:r>
          </w:p>
        </w:tc>
        <w:tc>
          <w:tcPr>
            <w:tcW w:w="3402" w:type="dxa"/>
            <w:vAlign w:val="center"/>
          </w:tcPr>
          <w:p w14:paraId="4F8E2F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主键</w:t>
            </w:r>
          </w:p>
        </w:tc>
      </w:tr>
      <w:tr w14:paraId="099461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1998E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username</w:t>
            </w:r>
          </w:p>
        </w:tc>
        <w:tc>
          <w:tcPr>
            <w:tcW w:w="1984" w:type="dxa"/>
            <w:vAlign w:val="center"/>
          </w:tcPr>
          <w:p w14:paraId="6A165A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登录账号</w:t>
            </w:r>
          </w:p>
        </w:tc>
        <w:tc>
          <w:tcPr>
            <w:tcW w:w="2381" w:type="dxa"/>
            <w:vAlign w:val="center"/>
          </w:tcPr>
          <w:p w14:paraId="32962C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UNIQUE NOT NULL</w:t>
            </w:r>
          </w:p>
        </w:tc>
        <w:tc>
          <w:tcPr>
            <w:tcW w:w="3402" w:type="dxa"/>
            <w:vAlign w:val="center"/>
          </w:tcPr>
          <w:p w14:paraId="19B4F5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用于登录</w:t>
            </w:r>
          </w:p>
        </w:tc>
      </w:tr>
      <w:tr w14:paraId="3724E1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A935B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password_hash</w:t>
            </w:r>
          </w:p>
        </w:tc>
        <w:tc>
          <w:tcPr>
            <w:tcW w:w="1984" w:type="dxa"/>
            <w:vAlign w:val="center"/>
          </w:tcPr>
          <w:p w14:paraId="21619F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密码加密值</w:t>
            </w:r>
          </w:p>
        </w:tc>
        <w:tc>
          <w:tcPr>
            <w:tcW w:w="2381" w:type="dxa"/>
            <w:vAlign w:val="center"/>
          </w:tcPr>
          <w:p w14:paraId="5A378B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VARCHAR(255) NOT NULL</w:t>
            </w:r>
          </w:p>
        </w:tc>
        <w:tc>
          <w:tcPr>
            <w:tcW w:w="3402" w:type="dxa"/>
            <w:vAlign w:val="center"/>
          </w:tcPr>
          <w:p w14:paraId="1EB0DF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保存加密密码</w:t>
            </w:r>
          </w:p>
        </w:tc>
      </w:tr>
      <w:tr w14:paraId="3E8B69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B0124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real_name</w:t>
            </w:r>
          </w:p>
        </w:tc>
        <w:tc>
          <w:tcPr>
            <w:tcW w:w="1984" w:type="dxa"/>
            <w:vAlign w:val="center"/>
          </w:tcPr>
          <w:p w14:paraId="5D46CE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姓名</w:t>
            </w:r>
          </w:p>
        </w:tc>
        <w:tc>
          <w:tcPr>
            <w:tcW w:w="2381" w:type="dxa"/>
            <w:vAlign w:val="center"/>
          </w:tcPr>
          <w:p w14:paraId="09A0A1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NOT NULL</w:t>
            </w:r>
          </w:p>
        </w:tc>
        <w:tc>
          <w:tcPr>
            <w:tcW w:w="3402" w:type="dxa"/>
            <w:vAlign w:val="center"/>
          </w:tcPr>
          <w:p w14:paraId="440AF9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人员姓名</w:t>
            </w:r>
          </w:p>
        </w:tc>
      </w:tr>
      <w:tr w14:paraId="72C87A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CE38F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department_id</w:t>
            </w:r>
          </w:p>
        </w:tc>
        <w:tc>
          <w:tcPr>
            <w:tcW w:w="1984" w:type="dxa"/>
            <w:vAlign w:val="center"/>
          </w:tcPr>
          <w:p w14:paraId="61E060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部门ID</w:t>
            </w:r>
          </w:p>
        </w:tc>
        <w:tc>
          <w:tcPr>
            <w:tcW w:w="2381" w:type="dxa"/>
            <w:vAlign w:val="center"/>
          </w:tcPr>
          <w:p w14:paraId="245D37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4DF65E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departments.id</w:t>
            </w:r>
          </w:p>
        </w:tc>
      </w:tr>
      <w:tr w14:paraId="36055B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DD001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post_name</w:t>
            </w:r>
          </w:p>
        </w:tc>
        <w:tc>
          <w:tcPr>
            <w:tcW w:w="1984" w:type="dxa"/>
            <w:vAlign w:val="center"/>
          </w:tcPr>
          <w:p w14:paraId="1C0727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岗位</w:t>
            </w:r>
          </w:p>
        </w:tc>
        <w:tc>
          <w:tcPr>
            <w:tcW w:w="2381" w:type="dxa"/>
            <w:vAlign w:val="center"/>
          </w:tcPr>
          <w:p w14:paraId="01B32C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NULL</w:t>
            </w:r>
          </w:p>
        </w:tc>
        <w:tc>
          <w:tcPr>
            <w:tcW w:w="3402" w:type="dxa"/>
            <w:vAlign w:val="center"/>
          </w:tcPr>
          <w:p w14:paraId="0AEDA7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定人定岗展示</w:t>
            </w:r>
          </w:p>
        </w:tc>
      </w:tr>
      <w:tr w14:paraId="79CB77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4B4BF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phone</w:t>
            </w:r>
          </w:p>
        </w:tc>
        <w:tc>
          <w:tcPr>
            <w:tcW w:w="1984" w:type="dxa"/>
            <w:vAlign w:val="center"/>
          </w:tcPr>
          <w:p w14:paraId="19DCE8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联系方式</w:t>
            </w:r>
          </w:p>
        </w:tc>
        <w:tc>
          <w:tcPr>
            <w:tcW w:w="2381" w:type="dxa"/>
            <w:vAlign w:val="center"/>
          </w:tcPr>
          <w:p w14:paraId="647593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 NULL</w:t>
            </w:r>
          </w:p>
        </w:tc>
        <w:tc>
          <w:tcPr>
            <w:tcW w:w="3402" w:type="dxa"/>
            <w:vAlign w:val="center"/>
          </w:tcPr>
          <w:p w14:paraId="24133E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</w:t>
            </w:r>
          </w:p>
        </w:tc>
      </w:tr>
      <w:tr w14:paraId="563E35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9D1C2B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status</w:t>
            </w:r>
          </w:p>
        </w:tc>
        <w:tc>
          <w:tcPr>
            <w:tcW w:w="1984" w:type="dxa"/>
            <w:vAlign w:val="center"/>
          </w:tcPr>
          <w:p w14:paraId="75BFB0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状态</w:t>
            </w:r>
          </w:p>
        </w:tc>
        <w:tc>
          <w:tcPr>
            <w:tcW w:w="2381" w:type="dxa"/>
            <w:vAlign w:val="center"/>
          </w:tcPr>
          <w:p w14:paraId="2A58ED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3402" w:type="dxa"/>
            <w:vAlign w:val="center"/>
          </w:tcPr>
          <w:p w14:paraId="311C78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active/disabled</w:t>
            </w:r>
          </w:p>
        </w:tc>
      </w:tr>
      <w:tr w14:paraId="45208D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AFE1F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36401A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381" w:type="dxa"/>
            <w:vAlign w:val="center"/>
          </w:tcPr>
          <w:p w14:paraId="34A5F2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19A5BC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users.id，记录创建人</w:t>
            </w:r>
          </w:p>
        </w:tc>
      </w:tr>
      <w:tr w14:paraId="2AEA62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B39F7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18E291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381" w:type="dxa"/>
            <w:vAlign w:val="center"/>
          </w:tcPr>
          <w:p w14:paraId="571811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134DA7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7C403B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7B77C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updated_by</w:t>
            </w:r>
          </w:p>
        </w:tc>
        <w:tc>
          <w:tcPr>
            <w:tcW w:w="1984" w:type="dxa"/>
            <w:vAlign w:val="center"/>
          </w:tcPr>
          <w:p w14:paraId="797B8A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更新人ID</w:t>
            </w:r>
          </w:p>
        </w:tc>
        <w:tc>
          <w:tcPr>
            <w:tcW w:w="2381" w:type="dxa"/>
            <w:vAlign w:val="center"/>
          </w:tcPr>
          <w:p w14:paraId="774261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7B463D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users.id，记录最后修改人</w:t>
            </w:r>
          </w:p>
        </w:tc>
      </w:tr>
      <w:tr w14:paraId="43FEAD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E3864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updated_at</w:t>
            </w:r>
          </w:p>
        </w:tc>
        <w:tc>
          <w:tcPr>
            <w:tcW w:w="1984" w:type="dxa"/>
            <w:vAlign w:val="center"/>
          </w:tcPr>
          <w:p w14:paraId="3B150C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更新时间</w:t>
            </w:r>
          </w:p>
        </w:tc>
        <w:tc>
          <w:tcPr>
            <w:tcW w:w="2381" w:type="dxa"/>
            <w:vAlign w:val="center"/>
          </w:tcPr>
          <w:p w14:paraId="5829F5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42BC16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最后修改时间</w:t>
            </w:r>
          </w:p>
        </w:tc>
      </w:tr>
      <w:tr w14:paraId="458A6F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6D151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is_deleted</w:t>
            </w:r>
          </w:p>
        </w:tc>
        <w:tc>
          <w:tcPr>
            <w:tcW w:w="1984" w:type="dxa"/>
            <w:vAlign w:val="center"/>
          </w:tcPr>
          <w:p w14:paraId="7C8E9B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是否删除</w:t>
            </w:r>
          </w:p>
        </w:tc>
        <w:tc>
          <w:tcPr>
            <w:tcW w:w="2381" w:type="dxa"/>
            <w:vAlign w:val="center"/>
          </w:tcPr>
          <w:p w14:paraId="519FDF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0</w:t>
            </w:r>
          </w:p>
        </w:tc>
        <w:tc>
          <w:tcPr>
            <w:tcW w:w="3402" w:type="dxa"/>
            <w:vAlign w:val="center"/>
          </w:tcPr>
          <w:p w14:paraId="6F0B27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软删除标记：0未删除，1已删除</w:t>
            </w:r>
          </w:p>
        </w:tc>
      </w:tr>
      <w:tr w14:paraId="26D38D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35296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deleted_by</w:t>
            </w:r>
          </w:p>
        </w:tc>
        <w:tc>
          <w:tcPr>
            <w:tcW w:w="1984" w:type="dxa"/>
            <w:vAlign w:val="center"/>
          </w:tcPr>
          <w:p w14:paraId="62522A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删除人ID</w:t>
            </w:r>
          </w:p>
        </w:tc>
        <w:tc>
          <w:tcPr>
            <w:tcW w:w="2381" w:type="dxa"/>
            <w:vAlign w:val="center"/>
          </w:tcPr>
          <w:p w14:paraId="47D726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3DC13F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users.id，软删除人</w:t>
            </w:r>
          </w:p>
        </w:tc>
      </w:tr>
      <w:tr w14:paraId="1800E8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452AD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deleted_at</w:t>
            </w:r>
          </w:p>
        </w:tc>
        <w:tc>
          <w:tcPr>
            <w:tcW w:w="1984" w:type="dxa"/>
            <w:vAlign w:val="center"/>
          </w:tcPr>
          <w:p w14:paraId="11DF29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删除时间</w:t>
            </w:r>
          </w:p>
        </w:tc>
        <w:tc>
          <w:tcPr>
            <w:tcW w:w="2381" w:type="dxa"/>
            <w:vAlign w:val="center"/>
          </w:tcPr>
          <w:p w14:paraId="4F2C5F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1AC094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软删除时间</w:t>
            </w:r>
          </w:p>
        </w:tc>
      </w:tr>
    </w:tbl>
    <w:p w14:paraId="726B6F17">
      <w:pPr>
        <w:pStyle w:val="4"/>
      </w:pPr>
      <w:r>
        <w:rPr>
          <w:rFonts w:ascii="微软雅黑" w:hAnsi="微软雅黑" w:eastAsia="微软雅黑"/>
          <w:color w:val="1F4E79"/>
        </w:rPr>
        <w:t>6.2 departments 部门表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381"/>
        <w:gridCol w:w="3402"/>
      </w:tblGrid>
      <w:tr w14:paraId="5E8090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34582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586E2D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5BBB8F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1A472B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7EB2BC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975F2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id</w:t>
            </w:r>
          </w:p>
        </w:tc>
        <w:tc>
          <w:tcPr>
            <w:tcW w:w="1984" w:type="dxa"/>
            <w:vAlign w:val="center"/>
          </w:tcPr>
          <w:p w14:paraId="21E1A3B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部门ID</w:t>
            </w:r>
          </w:p>
        </w:tc>
        <w:tc>
          <w:tcPr>
            <w:tcW w:w="2381" w:type="dxa"/>
            <w:vAlign w:val="center"/>
          </w:tcPr>
          <w:p w14:paraId="6FD144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</w:t>
            </w:r>
          </w:p>
        </w:tc>
        <w:tc>
          <w:tcPr>
            <w:tcW w:w="3402" w:type="dxa"/>
            <w:vAlign w:val="center"/>
          </w:tcPr>
          <w:p w14:paraId="7A1BF3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主键</w:t>
            </w:r>
          </w:p>
        </w:tc>
      </w:tr>
      <w:tr w14:paraId="2E9B12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95BE6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department_name</w:t>
            </w:r>
          </w:p>
        </w:tc>
        <w:tc>
          <w:tcPr>
            <w:tcW w:w="1984" w:type="dxa"/>
            <w:vAlign w:val="center"/>
          </w:tcPr>
          <w:p w14:paraId="6D34EB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部门名称</w:t>
            </w:r>
          </w:p>
        </w:tc>
        <w:tc>
          <w:tcPr>
            <w:tcW w:w="2381" w:type="dxa"/>
            <w:vAlign w:val="center"/>
          </w:tcPr>
          <w:p w14:paraId="747069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NOT NULL</w:t>
            </w:r>
          </w:p>
        </w:tc>
        <w:tc>
          <w:tcPr>
            <w:tcW w:w="3402" w:type="dxa"/>
            <w:vAlign w:val="center"/>
          </w:tcPr>
          <w:p w14:paraId="7DE9B8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如生产部、质量部、研发/工艺部</w:t>
            </w:r>
          </w:p>
        </w:tc>
      </w:tr>
      <w:tr w14:paraId="3FB2F9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2E7F3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department_code</w:t>
            </w:r>
          </w:p>
        </w:tc>
        <w:tc>
          <w:tcPr>
            <w:tcW w:w="1984" w:type="dxa"/>
            <w:vAlign w:val="center"/>
          </w:tcPr>
          <w:p w14:paraId="4CF446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部门编码</w:t>
            </w:r>
          </w:p>
        </w:tc>
        <w:tc>
          <w:tcPr>
            <w:tcW w:w="2381" w:type="dxa"/>
            <w:vAlign w:val="center"/>
          </w:tcPr>
          <w:p w14:paraId="3C0168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UNIQUE NULL</w:t>
            </w:r>
          </w:p>
        </w:tc>
        <w:tc>
          <w:tcPr>
            <w:tcW w:w="3402" w:type="dxa"/>
            <w:vAlign w:val="center"/>
          </w:tcPr>
          <w:p w14:paraId="5DD8DA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</w:t>
            </w:r>
          </w:p>
        </w:tc>
      </w:tr>
      <w:tr w14:paraId="3B59DC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85D78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parent_id</w:t>
            </w:r>
          </w:p>
        </w:tc>
        <w:tc>
          <w:tcPr>
            <w:tcW w:w="1984" w:type="dxa"/>
            <w:vAlign w:val="center"/>
          </w:tcPr>
          <w:p w14:paraId="587898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上级部门ID</w:t>
            </w:r>
          </w:p>
        </w:tc>
        <w:tc>
          <w:tcPr>
            <w:tcW w:w="2381" w:type="dxa"/>
            <w:vAlign w:val="center"/>
          </w:tcPr>
          <w:p w14:paraId="1A5EF4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34F04B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可选层级，关联 departments.id</w:t>
            </w:r>
          </w:p>
        </w:tc>
      </w:tr>
      <w:tr w14:paraId="40E080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087C1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status</w:t>
            </w:r>
          </w:p>
        </w:tc>
        <w:tc>
          <w:tcPr>
            <w:tcW w:w="1984" w:type="dxa"/>
            <w:vAlign w:val="center"/>
          </w:tcPr>
          <w:p w14:paraId="1D3BF4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状态</w:t>
            </w:r>
          </w:p>
        </w:tc>
        <w:tc>
          <w:tcPr>
            <w:tcW w:w="2381" w:type="dxa"/>
            <w:vAlign w:val="center"/>
          </w:tcPr>
          <w:p w14:paraId="248312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3402" w:type="dxa"/>
            <w:vAlign w:val="center"/>
          </w:tcPr>
          <w:p w14:paraId="5D48CC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active/disabled</w:t>
            </w:r>
          </w:p>
        </w:tc>
      </w:tr>
      <w:tr w14:paraId="54E2F5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2CE06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remark</w:t>
            </w:r>
          </w:p>
        </w:tc>
        <w:tc>
          <w:tcPr>
            <w:tcW w:w="1984" w:type="dxa"/>
            <w:vAlign w:val="center"/>
          </w:tcPr>
          <w:p w14:paraId="736493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备注</w:t>
            </w:r>
          </w:p>
        </w:tc>
        <w:tc>
          <w:tcPr>
            <w:tcW w:w="2381" w:type="dxa"/>
            <w:vAlign w:val="center"/>
          </w:tcPr>
          <w:p w14:paraId="757248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5EE98D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补充说明</w:t>
            </w:r>
          </w:p>
        </w:tc>
      </w:tr>
      <w:tr w14:paraId="27C0D4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F328D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74B97E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381" w:type="dxa"/>
            <w:vAlign w:val="center"/>
          </w:tcPr>
          <w:p w14:paraId="325C6A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423C8F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users.id，记录创建人</w:t>
            </w:r>
          </w:p>
        </w:tc>
      </w:tr>
      <w:tr w14:paraId="48631D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83E86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5E64D9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381" w:type="dxa"/>
            <w:vAlign w:val="center"/>
          </w:tcPr>
          <w:p w14:paraId="05F2E2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613AE0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7376ED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268" w:type="dxa"/>
            <w:vAlign w:val="center"/>
          </w:tcPr>
          <w:p w14:paraId="4063E3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updated_by</w:t>
            </w:r>
          </w:p>
        </w:tc>
        <w:tc>
          <w:tcPr>
            <w:tcW w:w="1984" w:type="dxa"/>
            <w:vAlign w:val="center"/>
          </w:tcPr>
          <w:p w14:paraId="544A3E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更新人ID</w:t>
            </w:r>
          </w:p>
        </w:tc>
        <w:tc>
          <w:tcPr>
            <w:tcW w:w="2381" w:type="dxa"/>
            <w:vAlign w:val="center"/>
          </w:tcPr>
          <w:p w14:paraId="64EA1E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409ED4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users.id，记录最后修改人</w:t>
            </w:r>
          </w:p>
        </w:tc>
      </w:tr>
      <w:tr w14:paraId="4E0828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9C764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updated_at</w:t>
            </w:r>
          </w:p>
        </w:tc>
        <w:tc>
          <w:tcPr>
            <w:tcW w:w="1984" w:type="dxa"/>
            <w:vAlign w:val="center"/>
          </w:tcPr>
          <w:p w14:paraId="3F24B2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更新时间</w:t>
            </w:r>
          </w:p>
        </w:tc>
        <w:tc>
          <w:tcPr>
            <w:tcW w:w="2381" w:type="dxa"/>
            <w:vAlign w:val="center"/>
          </w:tcPr>
          <w:p w14:paraId="50F829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7D2C09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最后修改时间</w:t>
            </w:r>
          </w:p>
        </w:tc>
      </w:tr>
      <w:tr w14:paraId="523747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3F46B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is_deleted</w:t>
            </w:r>
          </w:p>
        </w:tc>
        <w:tc>
          <w:tcPr>
            <w:tcW w:w="1984" w:type="dxa"/>
            <w:vAlign w:val="center"/>
          </w:tcPr>
          <w:p w14:paraId="44C592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是否删除</w:t>
            </w:r>
          </w:p>
        </w:tc>
        <w:tc>
          <w:tcPr>
            <w:tcW w:w="2381" w:type="dxa"/>
            <w:vAlign w:val="center"/>
          </w:tcPr>
          <w:p w14:paraId="1F6019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0</w:t>
            </w:r>
          </w:p>
        </w:tc>
        <w:tc>
          <w:tcPr>
            <w:tcW w:w="3402" w:type="dxa"/>
            <w:vAlign w:val="center"/>
          </w:tcPr>
          <w:p w14:paraId="64885E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软删除标记：0未删除，1已删除</w:t>
            </w:r>
          </w:p>
        </w:tc>
      </w:tr>
      <w:tr w14:paraId="34B4B7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268" w:type="dxa"/>
            <w:vAlign w:val="center"/>
          </w:tcPr>
          <w:p w14:paraId="73E46F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deleted_by</w:t>
            </w:r>
          </w:p>
        </w:tc>
        <w:tc>
          <w:tcPr>
            <w:tcW w:w="1984" w:type="dxa"/>
            <w:vAlign w:val="center"/>
          </w:tcPr>
          <w:p w14:paraId="3BFC0C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删除人ID</w:t>
            </w:r>
          </w:p>
        </w:tc>
        <w:tc>
          <w:tcPr>
            <w:tcW w:w="2381" w:type="dxa"/>
            <w:vAlign w:val="center"/>
          </w:tcPr>
          <w:p w14:paraId="3A06B3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23DD6F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users.id，软删除人</w:t>
            </w:r>
          </w:p>
        </w:tc>
      </w:tr>
      <w:tr w14:paraId="2C8E77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A7A93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deleted_at</w:t>
            </w:r>
          </w:p>
        </w:tc>
        <w:tc>
          <w:tcPr>
            <w:tcW w:w="1984" w:type="dxa"/>
            <w:vAlign w:val="center"/>
          </w:tcPr>
          <w:p w14:paraId="43668E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删除时间</w:t>
            </w:r>
          </w:p>
        </w:tc>
        <w:tc>
          <w:tcPr>
            <w:tcW w:w="2381" w:type="dxa"/>
            <w:vAlign w:val="center"/>
          </w:tcPr>
          <w:p w14:paraId="204CAF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098048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软删除时间</w:t>
            </w:r>
          </w:p>
        </w:tc>
      </w:tr>
    </w:tbl>
    <w:p w14:paraId="5F331DAF">
      <w:pPr>
        <w:pStyle w:val="4"/>
      </w:pPr>
      <w:r>
        <w:rPr>
          <w:rFonts w:ascii="微软雅黑" w:hAnsi="微软雅黑" w:eastAsia="微软雅黑"/>
          <w:color w:val="1F4E79"/>
        </w:rPr>
        <w:t>6.3 roles 角色表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381"/>
        <w:gridCol w:w="3402"/>
      </w:tblGrid>
      <w:tr w14:paraId="669F5E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3C4B6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2423D3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4DC5DFB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C86A3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21F93E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8EBAB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id</w:t>
            </w:r>
          </w:p>
        </w:tc>
        <w:tc>
          <w:tcPr>
            <w:tcW w:w="1984" w:type="dxa"/>
            <w:vAlign w:val="center"/>
          </w:tcPr>
          <w:p w14:paraId="3D7032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角色ID</w:t>
            </w:r>
          </w:p>
        </w:tc>
        <w:tc>
          <w:tcPr>
            <w:tcW w:w="2381" w:type="dxa"/>
            <w:vAlign w:val="center"/>
          </w:tcPr>
          <w:p w14:paraId="0F2BEE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</w:t>
            </w:r>
          </w:p>
        </w:tc>
        <w:tc>
          <w:tcPr>
            <w:tcW w:w="3402" w:type="dxa"/>
            <w:vAlign w:val="center"/>
          </w:tcPr>
          <w:p w14:paraId="27FCA0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主键</w:t>
            </w:r>
          </w:p>
        </w:tc>
      </w:tr>
      <w:tr w14:paraId="09C8D0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EE2A2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role_name</w:t>
            </w:r>
          </w:p>
        </w:tc>
        <w:tc>
          <w:tcPr>
            <w:tcW w:w="1984" w:type="dxa"/>
            <w:vAlign w:val="center"/>
          </w:tcPr>
          <w:p w14:paraId="757AB5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角色名称</w:t>
            </w:r>
          </w:p>
        </w:tc>
        <w:tc>
          <w:tcPr>
            <w:tcW w:w="2381" w:type="dxa"/>
            <w:vAlign w:val="center"/>
          </w:tcPr>
          <w:p w14:paraId="2D8011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NOT NULL</w:t>
            </w:r>
          </w:p>
        </w:tc>
        <w:tc>
          <w:tcPr>
            <w:tcW w:w="3402" w:type="dxa"/>
            <w:vAlign w:val="center"/>
          </w:tcPr>
          <w:p w14:paraId="1F35BF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角色名称</w:t>
            </w:r>
          </w:p>
        </w:tc>
      </w:tr>
      <w:tr w14:paraId="459B38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C3B7F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role_code</w:t>
            </w:r>
          </w:p>
        </w:tc>
        <w:tc>
          <w:tcPr>
            <w:tcW w:w="1984" w:type="dxa"/>
            <w:vAlign w:val="center"/>
          </w:tcPr>
          <w:p w14:paraId="09CAB8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角色编码</w:t>
            </w:r>
          </w:p>
        </w:tc>
        <w:tc>
          <w:tcPr>
            <w:tcW w:w="2381" w:type="dxa"/>
            <w:vAlign w:val="center"/>
          </w:tcPr>
          <w:p w14:paraId="26886F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UNIQUE NOT NULL</w:t>
            </w:r>
          </w:p>
        </w:tc>
        <w:tc>
          <w:tcPr>
            <w:tcW w:w="3402" w:type="dxa"/>
            <w:vAlign w:val="center"/>
          </w:tcPr>
          <w:p w14:paraId="555327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程序识别</w:t>
            </w:r>
          </w:p>
        </w:tc>
      </w:tr>
      <w:tr w14:paraId="2950F3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E744A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status</w:t>
            </w:r>
          </w:p>
        </w:tc>
        <w:tc>
          <w:tcPr>
            <w:tcW w:w="1984" w:type="dxa"/>
            <w:vAlign w:val="center"/>
          </w:tcPr>
          <w:p w14:paraId="2F2ECB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状态</w:t>
            </w:r>
          </w:p>
        </w:tc>
        <w:tc>
          <w:tcPr>
            <w:tcW w:w="2381" w:type="dxa"/>
            <w:vAlign w:val="center"/>
          </w:tcPr>
          <w:p w14:paraId="0D6DDE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3402" w:type="dxa"/>
            <w:vAlign w:val="center"/>
          </w:tcPr>
          <w:p w14:paraId="19F8C9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active/disabled</w:t>
            </w:r>
          </w:p>
        </w:tc>
      </w:tr>
      <w:tr w14:paraId="64B147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C2EC4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remark</w:t>
            </w:r>
          </w:p>
        </w:tc>
        <w:tc>
          <w:tcPr>
            <w:tcW w:w="1984" w:type="dxa"/>
            <w:vAlign w:val="center"/>
          </w:tcPr>
          <w:p w14:paraId="16E003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备注</w:t>
            </w:r>
          </w:p>
        </w:tc>
        <w:tc>
          <w:tcPr>
            <w:tcW w:w="2381" w:type="dxa"/>
            <w:vAlign w:val="center"/>
          </w:tcPr>
          <w:p w14:paraId="48E857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4A89CC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说明</w:t>
            </w:r>
          </w:p>
        </w:tc>
      </w:tr>
      <w:tr w14:paraId="6865F1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268" w:type="dxa"/>
            <w:vAlign w:val="center"/>
          </w:tcPr>
          <w:p w14:paraId="6DD7E2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03D7F7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381" w:type="dxa"/>
            <w:vAlign w:val="center"/>
          </w:tcPr>
          <w:p w14:paraId="3D9A24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407224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users.id，记录创建人</w:t>
            </w:r>
          </w:p>
        </w:tc>
      </w:tr>
      <w:tr w14:paraId="66911E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F3EB7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74614F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381" w:type="dxa"/>
            <w:vAlign w:val="center"/>
          </w:tcPr>
          <w:p w14:paraId="659AC1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2A4020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3B3AC2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6FA8D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updated_by</w:t>
            </w:r>
          </w:p>
        </w:tc>
        <w:tc>
          <w:tcPr>
            <w:tcW w:w="1984" w:type="dxa"/>
            <w:vAlign w:val="center"/>
          </w:tcPr>
          <w:p w14:paraId="644559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更新人ID</w:t>
            </w:r>
          </w:p>
        </w:tc>
        <w:tc>
          <w:tcPr>
            <w:tcW w:w="2381" w:type="dxa"/>
            <w:vAlign w:val="center"/>
          </w:tcPr>
          <w:p w14:paraId="19CB75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0EB5B4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users.id，记录最后修改人</w:t>
            </w:r>
          </w:p>
        </w:tc>
      </w:tr>
      <w:tr w14:paraId="02F6EE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BFEBE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updated_at</w:t>
            </w:r>
          </w:p>
        </w:tc>
        <w:tc>
          <w:tcPr>
            <w:tcW w:w="1984" w:type="dxa"/>
            <w:vAlign w:val="center"/>
          </w:tcPr>
          <w:p w14:paraId="02C849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更新时间</w:t>
            </w:r>
          </w:p>
        </w:tc>
        <w:tc>
          <w:tcPr>
            <w:tcW w:w="2381" w:type="dxa"/>
            <w:vAlign w:val="center"/>
          </w:tcPr>
          <w:p w14:paraId="7346F8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29D3C6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最后修改时间</w:t>
            </w:r>
          </w:p>
        </w:tc>
      </w:tr>
      <w:tr w14:paraId="708AB8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D0F49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is_deleted</w:t>
            </w:r>
          </w:p>
        </w:tc>
        <w:tc>
          <w:tcPr>
            <w:tcW w:w="1984" w:type="dxa"/>
            <w:vAlign w:val="center"/>
          </w:tcPr>
          <w:p w14:paraId="0A8E02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是否删除</w:t>
            </w:r>
          </w:p>
        </w:tc>
        <w:tc>
          <w:tcPr>
            <w:tcW w:w="2381" w:type="dxa"/>
            <w:vAlign w:val="center"/>
          </w:tcPr>
          <w:p w14:paraId="7E51DD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0</w:t>
            </w:r>
          </w:p>
        </w:tc>
        <w:tc>
          <w:tcPr>
            <w:tcW w:w="3402" w:type="dxa"/>
            <w:vAlign w:val="center"/>
          </w:tcPr>
          <w:p w14:paraId="2D8A36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软删除标记：0未删除，1已删除</w:t>
            </w:r>
          </w:p>
        </w:tc>
      </w:tr>
      <w:tr w14:paraId="12AC74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C9F30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deleted_by</w:t>
            </w:r>
          </w:p>
        </w:tc>
        <w:tc>
          <w:tcPr>
            <w:tcW w:w="1984" w:type="dxa"/>
            <w:vAlign w:val="center"/>
          </w:tcPr>
          <w:p w14:paraId="34ECD3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删除人ID</w:t>
            </w:r>
          </w:p>
        </w:tc>
        <w:tc>
          <w:tcPr>
            <w:tcW w:w="2381" w:type="dxa"/>
            <w:vAlign w:val="center"/>
          </w:tcPr>
          <w:p w14:paraId="111750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245E25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users.id，软删除人</w:t>
            </w:r>
          </w:p>
        </w:tc>
      </w:tr>
      <w:tr w14:paraId="66BBB0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A1853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deleted_at</w:t>
            </w:r>
          </w:p>
        </w:tc>
        <w:tc>
          <w:tcPr>
            <w:tcW w:w="1984" w:type="dxa"/>
            <w:vAlign w:val="center"/>
          </w:tcPr>
          <w:p w14:paraId="56C5B7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删除时间</w:t>
            </w:r>
          </w:p>
        </w:tc>
        <w:tc>
          <w:tcPr>
            <w:tcW w:w="2381" w:type="dxa"/>
            <w:vAlign w:val="center"/>
          </w:tcPr>
          <w:p w14:paraId="6C9BD0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44C3EB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软删除时间</w:t>
            </w:r>
          </w:p>
        </w:tc>
      </w:tr>
    </w:tbl>
    <w:p w14:paraId="25E931D0">
      <w:pPr>
        <w:pStyle w:val="4"/>
      </w:pPr>
      <w:r>
        <w:rPr>
          <w:rFonts w:ascii="微软雅黑" w:hAnsi="微软雅黑" w:eastAsia="微软雅黑"/>
          <w:color w:val="1F4E79"/>
        </w:rPr>
        <w:t>6.4 permissions 权限表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381"/>
        <w:gridCol w:w="3402"/>
      </w:tblGrid>
      <w:tr w14:paraId="0E25CB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49EEC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62B4DB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472A58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793D43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225536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CD42F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id</w:t>
            </w:r>
          </w:p>
        </w:tc>
        <w:tc>
          <w:tcPr>
            <w:tcW w:w="1984" w:type="dxa"/>
            <w:vAlign w:val="center"/>
          </w:tcPr>
          <w:p w14:paraId="1A8178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权限ID</w:t>
            </w:r>
          </w:p>
        </w:tc>
        <w:tc>
          <w:tcPr>
            <w:tcW w:w="2381" w:type="dxa"/>
            <w:vAlign w:val="center"/>
          </w:tcPr>
          <w:p w14:paraId="584019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</w:t>
            </w:r>
          </w:p>
        </w:tc>
        <w:tc>
          <w:tcPr>
            <w:tcW w:w="3402" w:type="dxa"/>
            <w:vAlign w:val="center"/>
          </w:tcPr>
          <w:p w14:paraId="1047B0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主键</w:t>
            </w:r>
          </w:p>
        </w:tc>
      </w:tr>
      <w:tr w14:paraId="097171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37FB3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permission_name</w:t>
            </w:r>
          </w:p>
        </w:tc>
        <w:tc>
          <w:tcPr>
            <w:tcW w:w="1984" w:type="dxa"/>
            <w:vAlign w:val="center"/>
          </w:tcPr>
          <w:p w14:paraId="033281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权限名称</w:t>
            </w:r>
          </w:p>
        </w:tc>
        <w:tc>
          <w:tcPr>
            <w:tcW w:w="2381" w:type="dxa"/>
            <w:vAlign w:val="center"/>
          </w:tcPr>
          <w:p w14:paraId="5810F9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NOT NULL</w:t>
            </w:r>
          </w:p>
        </w:tc>
        <w:tc>
          <w:tcPr>
            <w:tcW w:w="3402" w:type="dxa"/>
            <w:vAlign w:val="center"/>
          </w:tcPr>
          <w:p w14:paraId="4597F9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如生产批次查看</w:t>
            </w:r>
          </w:p>
        </w:tc>
      </w:tr>
      <w:tr w14:paraId="19CA17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1AD46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permission_code</w:t>
            </w:r>
          </w:p>
        </w:tc>
        <w:tc>
          <w:tcPr>
            <w:tcW w:w="1984" w:type="dxa"/>
            <w:vAlign w:val="center"/>
          </w:tcPr>
          <w:p w14:paraId="6DB61B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权限编码</w:t>
            </w:r>
          </w:p>
        </w:tc>
        <w:tc>
          <w:tcPr>
            <w:tcW w:w="2381" w:type="dxa"/>
            <w:vAlign w:val="center"/>
          </w:tcPr>
          <w:p w14:paraId="768CBB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VARCHAR(150) UNIQUE NOT NULL</w:t>
            </w:r>
          </w:p>
        </w:tc>
        <w:tc>
          <w:tcPr>
            <w:tcW w:w="3402" w:type="dxa"/>
            <w:vAlign w:val="center"/>
          </w:tcPr>
          <w:p w14:paraId="4DD949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如 production_batch:view</w:t>
            </w:r>
          </w:p>
        </w:tc>
      </w:tr>
      <w:tr w14:paraId="22CB5D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3D8F3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module</w:t>
            </w:r>
          </w:p>
        </w:tc>
        <w:tc>
          <w:tcPr>
            <w:tcW w:w="1984" w:type="dxa"/>
            <w:vAlign w:val="center"/>
          </w:tcPr>
          <w:p w14:paraId="4DC65E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所属模块</w:t>
            </w:r>
          </w:p>
        </w:tc>
        <w:tc>
          <w:tcPr>
            <w:tcW w:w="2381" w:type="dxa"/>
            <w:vAlign w:val="center"/>
          </w:tcPr>
          <w:p w14:paraId="4815D6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NOT NULL</w:t>
            </w:r>
          </w:p>
        </w:tc>
        <w:tc>
          <w:tcPr>
            <w:tcW w:w="3402" w:type="dxa"/>
            <w:vAlign w:val="center"/>
          </w:tcPr>
          <w:p w14:paraId="28DD05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模块编码</w:t>
            </w:r>
          </w:p>
        </w:tc>
      </w:tr>
      <w:tr w14:paraId="28644E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5EB26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action</w:t>
            </w:r>
          </w:p>
        </w:tc>
        <w:tc>
          <w:tcPr>
            <w:tcW w:w="1984" w:type="dxa"/>
            <w:vAlign w:val="center"/>
          </w:tcPr>
          <w:p w14:paraId="1B8DA3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操作类型</w:t>
            </w:r>
          </w:p>
        </w:tc>
        <w:tc>
          <w:tcPr>
            <w:tcW w:w="2381" w:type="dxa"/>
            <w:vAlign w:val="center"/>
          </w:tcPr>
          <w:p w14:paraId="564BD1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 NOT NULL</w:t>
            </w:r>
          </w:p>
        </w:tc>
        <w:tc>
          <w:tcPr>
            <w:tcW w:w="3402" w:type="dxa"/>
            <w:vAlign w:val="center"/>
          </w:tcPr>
          <w:p w14:paraId="5F4008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view/create/update/delete/export/submit</w:t>
            </w:r>
          </w:p>
        </w:tc>
      </w:tr>
      <w:tr w14:paraId="2732CDB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D2626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status</w:t>
            </w:r>
          </w:p>
        </w:tc>
        <w:tc>
          <w:tcPr>
            <w:tcW w:w="1984" w:type="dxa"/>
            <w:vAlign w:val="center"/>
          </w:tcPr>
          <w:p w14:paraId="17F1AD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状态</w:t>
            </w:r>
          </w:p>
        </w:tc>
        <w:tc>
          <w:tcPr>
            <w:tcW w:w="2381" w:type="dxa"/>
            <w:vAlign w:val="center"/>
          </w:tcPr>
          <w:p w14:paraId="3EDA50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3402" w:type="dxa"/>
            <w:vAlign w:val="center"/>
          </w:tcPr>
          <w:p w14:paraId="579658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active/disabled</w:t>
            </w:r>
          </w:p>
        </w:tc>
      </w:tr>
      <w:tr w14:paraId="516AF3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DF53E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337A6F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381" w:type="dxa"/>
            <w:vAlign w:val="center"/>
          </w:tcPr>
          <w:p w14:paraId="075E94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12722C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users.id，记录创建人</w:t>
            </w:r>
          </w:p>
        </w:tc>
      </w:tr>
      <w:tr w14:paraId="4967D7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216B0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115FC5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381" w:type="dxa"/>
            <w:vAlign w:val="center"/>
          </w:tcPr>
          <w:p w14:paraId="7A43C1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4EAEB1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74B638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3088E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updated_by</w:t>
            </w:r>
          </w:p>
        </w:tc>
        <w:tc>
          <w:tcPr>
            <w:tcW w:w="1984" w:type="dxa"/>
            <w:vAlign w:val="center"/>
          </w:tcPr>
          <w:p w14:paraId="0A7918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更新人ID</w:t>
            </w:r>
          </w:p>
        </w:tc>
        <w:tc>
          <w:tcPr>
            <w:tcW w:w="2381" w:type="dxa"/>
            <w:vAlign w:val="center"/>
          </w:tcPr>
          <w:p w14:paraId="410D02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5103DD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users.id，记录最后修改人</w:t>
            </w:r>
          </w:p>
        </w:tc>
      </w:tr>
      <w:tr w14:paraId="4E038E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1BF48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updated_at</w:t>
            </w:r>
          </w:p>
        </w:tc>
        <w:tc>
          <w:tcPr>
            <w:tcW w:w="1984" w:type="dxa"/>
            <w:vAlign w:val="center"/>
          </w:tcPr>
          <w:p w14:paraId="7932ADD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更新时间</w:t>
            </w:r>
          </w:p>
        </w:tc>
        <w:tc>
          <w:tcPr>
            <w:tcW w:w="2381" w:type="dxa"/>
            <w:vAlign w:val="center"/>
          </w:tcPr>
          <w:p w14:paraId="11D235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490BFD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最后修改时间</w:t>
            </w:r>
          </w:p>
        </w:tc>
      </w:tr>
      <w:tr w14:paraId="6BFE31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7CC9B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is_deleted</w:t>
            </w:r>
          </w:p>
        </w:tc>
        <w:tc>
          <w:tcPr>
            <w:tcW w:w="1984" w:type="dxa"/>
            <w:vAlign w:val="center"/>
          </w:tcPr>
          <w:p w14:paraId="170D6B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是否删除</w:t>
            </w:r>
          </w:p>
        </w:tc>
        <w:tc>
          <w:tcPr>
            <w:tcW w:w="2381" w:type="dxa"/>
            <w:vAlign w:val="center"/>
          </w:tcPr>
          <w:p w14:paraId="665A8E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0</w:t>
            </w:r>
          </w:p>
        </w:tc>
        <w:tc>
          <w:tcPr>
            <w:tcW w:w="3402" w:type="dxa"/>
            <w:vAlign w:val="center"/>
          </w:tcPr>
          <w:p w14:paraId="564AF8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软删除标记：0未删除，1已删除</w:t>
            </w:r>
          </w:p>
        </w:tc>
      </w:tr>
      <w:tr w14:paraId="1EFC38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975EF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deleted_by</w:t>
            </w:r>
          </w:p>
        </w:tc>
        <w:tc>
          <w:tcPr>
            <w:tcW w:w="1984" w:type="dxa"/>
            <w:vAlign w:val="center"/>
          </w:tcPr>
          <w:p w14:paraId="7FB1D2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删除人ID</w:t>
            </w:r>
          </w:p>
        </w:tc>
        <w:tc>
          <w:tcPr>
            <w:tcW w:w="2381" w:type="dxa"/>
            <w:vAlign w:val="center"/>
          </w:tcPr>
          <w:p w14:paraId="38E1D7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415E17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users.id，软删除人</w:t>
            </w:r>
          </w:p>
        </w:tc>
      </w:tr>
      <w:tr w14:paraId="5047CB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EE177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deleted_at</w:t>
            </w:r>
          </w:p>
        </w:tc>
        <w:tc>
          <w:tcPr>
            <w:tcW w:w="1984" w:type="dxa"/>
            <w:vAlign w:val="center"/>
          </w:tcPr>
          <w:p w14:paraId="65F6BF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删除时间</w:t>
            </w:r>
          </w:p>
        </w:tc>
        <w:tc>
          <w:tcPr>
            <w:tcW w:w="2381" w:type="dxa"/>
            <w:vAlign w:val="center"/>
          </w:tcPr>
          <w:p w14:paraId="755356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38FCDD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软删除时间</w:t>
            </w:r>
          </w:p>
        </w:tc>
      </w:tr>
    </w:tbl>
    <w:p w14:paraId="755ED60A">
      <w:pPr>
        <w:pStyle w:val="4"/>
      </w:pPr>
      <w:r>
        <w:rPr>
          <w:rFonts w:ascii="微软雅黑" w:hAnsi="微软雅黑" w:eastAsia="微软雅黑"/>
          <w:color w:val="1F4E79"/>
        </w:rPr>
        <w:t>6.5 user_roles 用户角色关联表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381"/>
        <w:gridCol w:w="3402"/>
      </w:tblGrid>
      <w:tr w14:paraId="7062D2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52504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1DACE1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29E857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23FC10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0D6412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2FEF3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user_id</w:t>
            </w:r>
          </w:p>
        </w:tc>
        <w:tc>
          <w:tcPr>
            <w:tcW w:w="1984" w:type="dxa"/>
            <w:vAlign w:val="center"/>
          </w:tcPr>
          <w:p w14:paraId="68CC1A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用户ID</w:t>
            </w:r>
          </w:p>
        </w:tc>
        <w:tc>
          <w:tcPr>
            <w:tcW w:w="2381" w:type="dxa"/>
            <w:vAlign w:val="center"/>
          </w:tcPr>
          <w:p w14:paraId="2CDAEF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 FK</w:t>
            </w:r>
          </w:p>
        </w:tc>
        <w:tc>
          <w:tcPr>
            <w:tcW w:w="3402" w:type="dxa"/>
            <w:vAlign w:val="center"/>
          </w:tcPr>
          <w:p w14:paraId="2A66F9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</w:t>
            </w:r>
          </w:p>
        </w:tc>
      </w:tr>
      <w:tr w14:paraId="2F9FC8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798FB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role_id</w:t>
            </w:r>
          </w:p>
        </w:tc>
        <w:tc>
          <w:tcPr>
            <w:tcW w:w="1984" w:type="dxa"/>
            <w:vAlign w:val="center"/>
          </w:tcPr>
          <w:p w14:paraId="798E40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角色ID</w:t>
            </w:r>
          </w:p>
        </w:tc>
        <w:tc>
          <w:tcPr>
            <w:tcW w:w="2381" w:type="dxa"/>
            <w:vAlign w:val="center"/>
          </w:tcPr>
          <w:p w14:paraId="06C06D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 FK</w:t>
            </w:r>
          </w:p>
        </w:tc>
        <w:tc>
          <w:tcPr>
            <w:tcW w:w="3402" w:type="dxa"/>
            <w:vAlign w:val="center"/>
          </w:tcPr>
          <w:p w14:paraId="76137C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roles.id</w:t>
            </w:r>
          </w:p>
        </w:tc>
      </w:tr>
      <w:tr w14:paraId="0B189A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92262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3B6F2D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381" w:type="dxa"/>
            <w:vAlign w:val="center"/>
          </w:tcPr>
          <w:p w14:paraId="5E7711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56C6A1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</w:t>
            </w:r>
          </w:p>
        </w:tc>
      </w:tr>
      <w:tr w14:paraId="7B4FE3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268" w:type="dxa"/>
            <w:vAlign w:val="center"/>
          </w:tcPr>
          <w:p w14:paraId="2AB254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5859D0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381" w:type="dxa"/>
            <w:vAlign w:val="center"/>
          </w:tcPr>
          <w:p w14:paraId="4DA05D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60B44E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4867C2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268" w:type="dxa"/>
            <w:vAlign w:val="center"/>
          </w:tcPr>
          <w:p w14:paraId="45EA9C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remark</w:t>
            </w:r>
          </w:p>
        </w:tc>
        <w:tc>
          <w:tcPr>
            <w:tcW w:w="1984" w:type="dxa"/>
            <w:vAlign w:val="center"/>
          </w:tcPr>
          <w:p w14:paraId="2A01D5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备注</w:t>
            </w:r>
          </w:p>
        </w:tc>
        <w:tc>
          <w:tcPr>
            <w:tcW w:w="2381" w:type="dxa"/>
            <w:vAlign w:val="center"/>
          </w:tcPr>
          <w:p w14:paraId="4CB079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3929A1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可选说明</w:t>
            </w:r>
          </w:p>
        </w:tc>
      </w:tr>
    </w:tbl>
    <w:p w14:paraId="3F1E9345">
      <w:pPr>
        <w:pStyle w:val="4"/>
      </w:pPr>
      <w:r>
        <w:rPr>
          <w:rFonts w:ascii="微软雅黑" w:hAnsi="微软雅黑" w:eastAsia="微软雅黑"/>
          <w:color w:val="1F4E79"/>
        </w:rPr>
        <w:t>6.6 role_permissions 角色权限关联表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381"/>
        <w:gridCol w:w="3402"/>
      </w:tblGrid>
      <w:tr w14:paraId="47E4CD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305547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66788D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0BB165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4DEC24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0C1494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447CAD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role_id</w:t>
            </w:r>
          </w:p>
        </w:tc>
        <w:tc>
          <w:tcPr>
            <w:tcW w:w="1984" w:type="dxa"/>
            <w:vAlign w:val="center"/>
          </w:tcPr>
          <w:p w14:paraId="0E7F27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角色ID</w:t>
            </w:r>
          </w:p>
        </w:tc>
        <w:tc>
          <w:tcPr>
            <w:tcW w:w="2381" w:type="dxa"/>
            <w:vAlign w:val="center"/>
          </w:tcPr>
          <w:p w14:paraId="71CE9B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 FK</w:t>
            </w:r>
          </w:p>
        </w:tc>
        <w:tc>
          <w:tcPr>
            <w:tcW w:w="3402" w:type="dxa"/>
            <w:vAlign w:val="center"/>
          </w:tcPr>
          <w:p w14:paraId="791097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roles.id</w:t>
            </w:r>
          </w:p>
        </w:tc>
      </w:tr>
      <w:tr w14:paraId="200942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B8C94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permission_id</w:t>
            </w:r>
          </w:p>
        </w:tc>
        <w:tc>
          <w:tcPr>
            <w:tcW w:w="1984" w:type="dxa"/>
            <w:vAlign w:val="center"/>
          </w:tcPr>
          <w:p w14:paraId="7AC0E4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权限ID</w:t>
            </w:r>
          </w:p>
        </w:tc>
        <w:tc>
          <w:tcPr>
            <w:tcW w:w="2381" w:type="dxa"/>
            <w:vAlign w:val="center"/>
          </w:tcPr>
          <w:p w14:paraId="4EBA60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 FK</w:t>
            </w:r>
          </w:p>
        </w:tc>
        <w:tc>
          <w:tcPr>
            <w:tcW w:w="3402" w:type="dxa"/>
            <w:vAlign w:val="center"/>
          </w:tcPr>
          <w:p w14:paraId="586AD8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permissions.id</w:t>
            </w:r>
          </w:p>
        </w:tc>
      </w:tr>
      <w:tr w14:paraId="1F4D69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671A1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5B11CD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381" w:type="dxa"/>
            <w:vAlign w:val="center"/>
          </w:tcPr>
          <w:p w14:paraId="0C5FE6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29F39B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</w:t>
            </w:r>
          </w:p>
        </w:tc>
      </w:tr>
      <w:tr w14:paraId="36DF79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CA03C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038769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381" w:type="dxa"/>
            <w:vAlign w:val="center"/>
          </w:tcPr>
          <w:p w14:paraId="7A4FF3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27676A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370585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996D4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remark</w:t>
            </w:r>
          </w:p>
        </w:tc>
        <w:tc>
          <w:tcPr>
            <w:tcW w:w="1984" w:type="dxa"/>
            <w:vAlign w:val="center"/>
          </w:tcPr>
          <w:p w14:paraId="53DC5E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备注</w:t>
            </w:r>
          </w:p>
        </w:tc>
        <w:tc>
          <w:tcPr>
            <w:tcW w:w="2381" w:type="dxa"/>
            <w:vAlign w:val="center"/>
          </w:tcPr>
          <w:p w14:paraId="34A202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65EAC5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可选说明</w:t>
            </w:r>
          </w:p>
        </w:tc>
      </w:tr>
    </w:tbl>
    <w:p w14:paraId="1226096D">
      <w:pPr>
        <w:pStyle w:val="4"/>
      </w:pPr>
      <w:r>
        <w:rPr>
          <w:rFonts w:ascii="微软雅黑" w:hAnsi="微软雅黑" w:eastAsia="微软雅黑"/>
          <w:color w:val="1F4E79"/>
        </w:rPr>
        <w:t>6.7 logs 日志表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381"/>
        <w:gridCol w:w="3402"/>
      </w:tblGrid>
      <w:tr w14:paraId="0AACFC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D5C8C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06EBEC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034660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785F6E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4638E8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6D4FD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id</w:t>
            </w:r>
          </w:p>
        </w:tc>
        <w:tc>
          <w:tcPr>
            <w:tcW w:w="1984" w:type="dxa"/>
            <w:vAlign w:val="center"/>
          </w:tcPr>
          <w:p w14:paraId="2F475D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日志ID</w:t>
            </w:r>
          </w:p>
        </w:tc>
        <w:tc>
          <w:tcPr>
            <w:tcW w:w="2381" w:type="dxa"/>
            <w:vAlign w:val="center"/>
          </w:tcPr>
          <w:p w14:paraId="6032A7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</w:t>
            </w:r>
          </w:p>
        </w:tc>
        <w:tc>
          <w:tcPr>
            <w:tcW w:w="3402" w:type="dxa"/>
            <w:vAlign w:val="center"/>
          </w:tcPr>
          <w:p w14:paraId="49BA90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主键</w:t>
            </w:r>
          </w:p>
        </w:tc>
      </w:tr>
      <w:tr w14:paraId="32D3CF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E11A6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log_type</w:t>
            </w:r>
          </w:p>
        </w:tc>
        <w:tc>
          <w:tcPr>
            <w:tcW w:w="1984" w:type="dxa"/>
            <w:vAlign w:val="center"/>
          </w:tcPr>
          <w:p w14:paraId="502FE0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日志类型</w:t>
            </w:r>
          </w:p>
        </w:tc>
        <w:tc>
          <w:tcPr>
            <w:tcW w:w="2381" w:type="dxa"/>
            <w:vAlign w:val="center"/>
          </w:tcPr>
          <w:p w14:paraId="219573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 NOT NULL</w:t>
            </w:r>
          </w:p>
        </w:tc>
        <w:tc>
          <w:tcPr>
            <w:tcW w:w="3402" w:type="dxa"/>
            <w:vAlign w:val="center"/>
          </w:tcPr>
          <w:p w14:paraId="2F0416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login/operation/error/business</w:t>
            </w:r>
          </w:p>
        </w:tc>
      </w:tr>
      <w:tr w14:paraId="45DB4E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6E98E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module</w:t>
            </w:r>
          </w:p>
        </w:tc>
        <w:tc>
          <w:tcPr>
            <w:tcW w:w="1984" w:type="dxa"/>
            <w:vAlign w:val="center"/>
          </w:tcPr>
          <w:p w14:paraId="3D92FD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模块名称</w:t>
            </w:r>
          </w:p>
        </w:tc>
        <w:tc>
          <w:tcPr>
            <w:tcW w:w="2381" w:type="dxa"/>
            <w:vAlign w:val="center"/>
          </w:tcPr>
          <w:p w14:paraId="13EA63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NOT NULL</w:t>
            </w:r>
          </w:p>
        </w:tc>
        <w:tc>
          <w:tcPr>
            <w:tcW w:w="3402" w:type="dxa"/>
            <w:vAlign w:val="center"/>
          </w:tcPr>
          <w:p w14:paraId="43F09D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模块编码</w:t>
            </w:r>
          </w:p>
        </w:tc>
      </w:tr>
      <w:tr w14:paraId="78DF4C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268" w:type="dxa"/>
            <w:vAlign w:val="center"/>
          </w:tcPr>
          <w:p w14:paraId="75AC29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action</w:t>
            </w:r>
          </w:p>
        </w:tc>
        <w:tc>
          <w:tcPr>
            <w:tcW w:w="1984" w:type="dxa"/>
            <w:vAlign w:val="center"/>
          </w:tcPr>
          <w:p w14:paraId="2B2660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操作动作</w:t>
            </w:r>
          </w:p>
        </w:tc>
        <w:tc>
          <w:tcPr>
            <w:tcW w:w="2381" w:type="dxa"/>
            <w:vAlign w:val="center"/>
          </w:tcPr>
          <w:p w14:paraId="547536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NOT NULL</w:t>
            </w:r>
          </w:p>
        </w:tc>
        <w:tc>
          <w:tcPr>
            <w:tcW w:w="3402" w:type="dxa"/>
            <w:vAlign w:val="center"/>
          </w:tcPr>
          <w:p w14:paraId="76653E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create/update/submit/close/delete 等</w:t>
            </w:r>
          </w:p>
        </w:tc>
      </w:tr>
      <w:tr w14:paraId="1CD360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6D478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user_id</w:t>
            </w:r>
          </w:p>
        </w:tc>
        <w:tc>
          <w:tcPr>
            <w:tcW w:w="1984" w:type="dxa"/>
            <w:vAlign w:val="center"/>
          </w:tcPr>
          <w:p w14:paraId="0998BF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操作人ID</w:t>
            </w:r>
          </w:p>
        </w:tc>
        <w:tc>
          <w:tcPr>
            <w:tcW w:w="2381" w:type="dxa"/>
            <w:vAlign w:val="center"/>
          </w:tcPr>
          <w:p w14:paraId="6BE7A0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1B1CF3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</w:t>
            </w:r>
          </w:p>
        </w:tc>
      </w:tr>
      <w:tr w14:paraId="67EA94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48F13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target_type</w:t>
            </w:r>
          </w:p>
        </w:tc>
        <w:tc>
          <w:tcPr>
            <w:tcW w:w="1984" w:type="dxa"/>
            <w:vAlign w:val="center"/>
          </w:tcPr>
          <w:p w14:paraId="3598FD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对象类型</w:t>
            </w:r>
          </w:p>
        </w:tc>
        <w:tc>
          <w:tcPr>
            <w:tcW w:w="2381" w:type="dxa"/>
            <w:vAlign w:val="center"/>
          </w:tcPr>
          <w:p w14:paraId="29B09D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NULL</w:t>
            </w:r>
          </w:p>
        </w:tc>
        <w:tc>
          <w:tcPr>
            <w:tcW w:w="3402" w:type="dxa"/>
            <w:vAlign w:val="center"/>
          </w:tcPr>
          <w:p w14:paraId="10A980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如 production_batch</w:t>
            </w:r>
          </w:p>
        </w:tc>
      </w:tr>
      <w:tr w14:paraId="3DAB0F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268" w:type="dxa"/>
            <w:vAlign w:val="center"/>
          </w:tcPr>
          <w:p w14:paraId="7C62B7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target_id</w:t>
            </w:r>
          </w:p>
        </w:tc>
        <w:tc>
          <w:tcPr>
            <w:tcW w:w="1984" w:type="dxa"/>
            <w:vAlign w:val="center"/>
          </w:tcPr>
          <w:p w14:paraId="3F9941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对象ID</w:t>
            </w:r>
          </w:p>
        </w:tc>
        <w:tc>
          <w:tcPr>
            <w:tcW w:w="2381" w:type="dxa"/>
            <w:vAlign w:val="center"/>
          </w:tcPr>
          <w:p w14:paraId="756E7C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NULL</w:t>
            </w:r>
          </w:p>
        </w:tc>
        <w:tc>
          <w:tcPr>
            <w:tcW w:w="3402" w:type="dxa"/>
            <w:vAlign w:val="center"/>
          </w:tcPr>
          <w:p w14:paraId="51B345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被操作对象ID</w:t>
            </w:r>
          </w:p>
        </w:tc>
      </w:tr>
      <w:tr w14:paraId="6B34D4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EE969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result</w:t>
            </w:r>
          </w:p>
        </w:tc>
        <w:tc>
          <w:tcPr>
            <w:tcW w:w="1984" w:type="dxa"/>
            <w:vAlign w:val="center"/>
          </w:tcPr>
          <w:p w14:paraId="5E6ED4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结果</w:t>
            </w:r>
          </w:p>
        </w:tc>
        <w:tc>
          <w:tcPr>
            <w:tcW w:w="2381" w:type="dxa"/>
            <w:vAlign w:val="center"/>
          </w:tcPr>
          <w:p w14:paraId="652760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3402" w:type="dxa"/>
            <w:vAlign w:val="center"/>
          </w:tcPr>
          <w:p w14:paraId="13941B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success/fail</w:t>
            </w:r>
          </w:p>
        </w:tc>
      </w:tr>
      <w:tr w14:paraId="4C958C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A6771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before_data</w:t>
            </w:r>
          </w:p>
        </w:tc>
        <w:tc>
          <w:tcPr>
            <w:tcW w:w="1984" w:type="dxa"/>
            <w:vAlign w:val="center"/>
          </w:tcPr>
          <w:p w14:paraId="46511B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修改前数据</w:t>
            </w:r>
          </w:p>
        </w:tc>
        <w:tc>
          <w:tcPr>
            <w:tcW w:w="2381" w:type="dxa"/>
            <w:vAlign w:val="center"/>
          </w:tcPr>
          <w:p w14:paraId="4BCB22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JSON NULL</w:t>
            </w:r>
          </w:p>
        </w:tc>
        <w:tc>
          <w:tcPr>
            <w:tcW w:w="3402" w:type="dxa"/>
            <w:vAlign w:val="center"/>
          </w:tcPr>
          <w:p w14:paraId="37CA1F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</w:t>
            </w:r>
          </w:p>
        </w:tc>
      </w:tr>
      <w:tr w14:paraId="1BC877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EAB8A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after_data</w:t>
            </w:r>
          </w:p>
        </w:tc>
        <w:tc>
          <w:tcPr>
            <w:tcW w:w="1984" w:type="dxa"/>
            <w:vAlign w:val="center"/>
          </w:tcPr>
          <w:p w14:paraId="4FC500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修改后数据</w:t>
            </w:r>
          </w:p>
        </w:tc>
        <w:tc>
          <w:tcPr>
            <w:tcW w:w="2381" w:type="dxa"/>
            <w:vAlign w:val="center"/>
          </w:tcPr>
          <w:p w14:paraId="23FF4A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JSON NULL</w:t>
            </w:r>
          </w:p>
        </w:tc>
        <w:tc>
          <w:tcPr>
            <w:tcW w:w="3402" w:type="dxa"/>
            <w:vAlign w:val="center"/>
          </w:tcPr>
          <w:p w14:paraId="4F5B44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</w:t>
            </w:r>
          </w:p>
        </w:tc>
      </w:tr>
      <w:tr w14:paraId="47B445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497FD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remark</w:t>
            </w:r>
          </w:p>
        </w:tc>
        <w:tc>
          <w:tcPr>
            <w:tcW w:w="1984" w:type="dxa"/>
            <w:vAlign w:val="center"/>
          </w:tcPr>
          <w:p w14:paraId="682230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备注</w:t>
            </w:r>
          </w:p>
        </w:tc>
        <w:tc>
          <w:tcPr>
            <w:tcW w:w="2381" w:type="dxa"/>
            <w:vAlign w:val="center"/>
          </w:tcPr>
          <w:p w14:paraId="409813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35A85B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补充说明</w:t>
            </w:r>
          </w:p>
        </w:tc>
      </w:tr>
    </w:tbl>
    <w:p w14:paraId="1114D585">
      <w:pPr>
        <w:pStyle w:val="4"/>
      </w:pPr>
      <w:r>
        <w:rPr>
          <w:rFonts w:ascii="微软雅黑" w:hAnsi="微软雅黑" w:eastAsia="微软雅黑"/>
          <w:color w:val="1F4E79"/>
        </w:rPr>
        <w:t>6.8 product_categories 产品分类表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381"/>
        <w:gridCol w:w="3402"/>
      </w:tblGrid>
      <w:tr w14:paraId="1F94F7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327178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087263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2E26BF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0633D7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730E94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2AEBB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id</w:t>
            </w:r>
          </w:p>
        </w:tc>
        <w:tc>
          <w:tcPr>
            <w:tcW w:w="1984" w:type="dxa"/>
            <w:vAlign w:val="center"/>
          </w:tcPr>
          <w:p w14:paraId="3EF51F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分类ID</w:t>
            </w:r>
          </w:p>
        </w:tc>
        <w:tc>
          <w:tcPr>
            <w:tcW w:w="2381" w:type="dxa"/>
            <w:vAlign w:val="center"/>
          </w:tcPr>
          <w:p w14:paraId="405ECF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</w:t>
            </w:r>
          </w:p>
        </w:tc>
        <w:tc>
          <w:tcPr>
            <w:tcW w:w="3402" w:type="dxa"/>
            <w:vAlign w:val="center"/>
          </w:tcPr>
          <w:p w14:paraId="479A17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主键</w:t>
            </w:r>
          </w:p>
        </w:tc>
      </w:tr>
      <w:tr w14:paraId="2BD9EA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7B29C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category_name</w:t>
            </w:r>
          </w:p>
        </w:tc>
        <w:tc>
          <w:tcPr>
            <w:tcW w:w="1984" w:type="dxa"/>
            <w:vAlign w:val="center"/>
          </w:tcPr>
          <w:p w14:paraId="541B8E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分类名称</w:t>
            </w:r>
          </w:p>
        </w:tc>
        <w:tc>
          <w:tcPr>
            <w:tcW w:w="2381" w:type="dxa"/>
            <w:vAlign w:val="center"/>
          </w:tcPr>
          <w:p w14:paraId="48C92B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NOT NULL</w:t>
            </w:r>
          </w:p>
        </w:tc>
        <w:tc>
          <w:tcPr>
            <w:tcW w:w="3402" w:type="dxa"/>
            <w:vAlign w:val="center"/>
          </w:tcPr>
          <w:p w14:paraId="747743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如环形器、隔离器、滤波器、放大器、PCB、结构件</w:t>
            </w:r>
          </w:p>
        </w:tc>
      </w:tr>
      <w:tr w14:paraId="1CC3A1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C356F36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15"/>
              </w:rPr>
            </w:pPr>
            <w:r>
              <w:rPr>
                <w:rFonts w:ascii="微软雅黑" w:hAnsi="微软雅黑" w:eastAsia="微软雅黑"/>
                <w:b w:val="0"/>
                <w:sz w:val="15"/>
              </w:rPr>
              <w:t>category_attr</w:t>
            </w:r>
          </w:p>
        </w:tc>
        <w:tc>
          <w:tcPr>
            <w:tcW w:w="1984" w:type="dxa"/>
            <w:vAlign w:val="center"/>
          </w:tcPr>
          <w:p w14:paraId="199F8767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15"/>
              </w:rPr>
            </w:pPr>
            <w:r>
              <w:rPr>
                <w:rFonts w:ascii="微软雅黑" w:hAnsi="微软雅黑" w:eastAsia="微软雅黑"/>
                <w:b w:val="0"/>
                <w:sz w:val="15"/>
              </w:rPr>
              <w:t>产品属性</w:t>
            </w:r>
          </w:p>
        </w:tc>
        <w:tc>
          <w:tcPr>
            <w:tcW w:w="2381" w:type="dxa"/>
            <w:vAlign w:val="center"/>
          </w:tcPr>
          <w:p w14:paraId="10191D17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15"/>
              </w:rPr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 NULL</w:t>
            </w:r>
          </w:p>
        </w:tc>
        <w:tc>
          <w:tcPr>
            <w:tcW w:w="3402" w:type="dxa"/>
            <w:vAlign w:val="center"/>
          </w:tcPr>
          <w:p w14:paraId="4B7A7613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15"/>
              </w:rPr>
            </w:pPr>
            <w:r>
              <w:rPr>
                <w:rFonts w:ascii="微软雅黑" w:hAnsi="微软雅黑" w:eastAsia="微软雅黑"/>
                <w:b w:val="0"/>
                <w:sz w:val="15"/>
              </w:rPr>
              <w:t>finished/semi_finished/material/auxiliary，对应成品/半成品/原材料/辅料</w:t>
            </w:r>
          </w:p>
        </w:tc>
      </w:tr>
      <w:tr w14:paraId="341A8C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268" w:type="dxa"/>
            <w:vAlign w:val="center"/>
          </w:tcPr>
          <w:p w14:paraId="0607B8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status</w:t>
            </w:r>
          </w:p>
        </w:tc>
        <w:tc>
          <w:tcPr>
            <w:tcW w:w="1984" w:type="dxa"/>
            <w:vAlign w:val="center"/>
          </w:tcPr>
          <w:p w14:paraId="5F60A5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状态</w:t>
            </w:r>
          </w:p>
        </w:tc>
        <w:tc>
          <w:tcPr>
            <w:tcW w:w="2381" w:type="dxa"/>
            <w:vAlign w:val="center"/>
          </w:tcPr>
          <w:p w14:paraId="163499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3402" w:type="dxa"/>
            <w:vAlign w:val="center"/>
          </w:tcPr>
          <w:p w14:paraId="473E29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active/disabled</w:t>
            </w:r>
          </w:p>
        </w:tc>
      </w:tr>
      <w:tr w14:paraId="7142EF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1F0F1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remark</w:t>
            </w:r>
          </w:p>
        </w:tc>
        <w:tc>
          <w:tcPr>
            <w:tcW w:w="1984" w:type="dxa"/>
            <w:vAlign w:val="center"/>
          </w:tcPr>
          <w:p w14:paraId="1E9D86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备注</w:t>
            </w:r>
          </w:p>
        </w:tc>
        <w:tc>
          <w:tcPr>
            <w:tcW w:w="2381" w:type="dxa"/>
            <w:vAlign w:val="center"/>
          </w:tcPr>
          <w:p w14:paraId="25D2F4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216FD8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可选说明</w:t>
            </w:r>
          </w:p>
        </w:tc>
      </w:tr>
      <w:tr w14:paraId="50959B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306A2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61F8F9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381" w:type="dxa"/>
            <w:vAlign w:val="center"/>
          </w:tcPr>
          <w:p w14:paraId="601AA3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45452A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users.id，记录创建人</w:t>
            </w:r>
          </w:p>
        </w:tc>
      </w:tr>
      <w:tr w14:paraId="3E939F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F9EB4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231CFF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381" w:type="dxa"/>
            <w:vAlign w:val="center"/>
          </w:tcPr>
          <w:p w14:paraId="749AAD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1002FD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26FCBF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35247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updated_by</w:t>
            </w:r>
          </w:p>
        </w:tc>
        <w:tc>
          <w:tcPr>
            <w:tcW w:w="1984" w:type="dxa"/>
            <w:vAlign w:val="center"/>
          </w:tcPr>
          <w:p w14:paraId="6E7A63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更新人ID</w:t>
            </w:r>
          </w:p>
        </w:tc>
        <w:tc>
          <w:tcPr>
            <w:tcW w:w="2381" w:type="dxa"/>
            <w:vAlign w:val="center"/>
          </w:tcPr>
          <w:p w14:paraId="5042AF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04BE54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users.id，记录最后修改人</w:t>
            </w:r>
          </w:p>
        </w:tc>
      </w:tr>
      <w:tr w14:paraId="098E68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A751F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updated_at</w:t>
            </w:r>
          </w:p>
        </w:tc>
        <w:tc>
          <w:tcPr>
            <w:tcW w:w="1984" w:type="dxa"/>
            <w:vAlign w:val="center"/>
          </w:tcPr>
          <w:p w14:paraId="08D653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更新时间</w:t>
            </w:r>
          </w:p>
        </w:tc>
        <w:tc>
          <w:tcPr>
            <w:tcW w:w="2381" w:type="dxa"/>
            <w:vAlign w:val="center"/>
          </w:tcPr>
          <w:p w14:paraId="5964C0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35C57D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最后修改时间</w:t>
            </w:r>
          </w:p>
        </w:tc>
      </w:tr>
      <w:tr w14:paraId="5C47F1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A3361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is_deleted</w:t>
            </w:r>
          </w:p>
        </w:tc>
        <w:tc>
          <w:tcPr>
            <w:tcW w:w="1984" w:type="dxa"/>
            <w:vAlign w:val="center"/>
          </w:tcPr>
          <w:p w14:paraId="7DFC7D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是否删除</w:t>
            </w:r>
          </w:p>
        </w:tc>
        <w:tc>
          <w:tcPr>
            <w:tcW w:w="2381" w:type="dxa"/>
            <w:vAlign w:val="center"/>
          </w:tcPr>
          <w:p w14:paraId="101D1A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0</w:t>
            </w:r>
          </w:p>
        </w:tc>
        <w:tc>
          <w:tcPr>
            <w:tcW w:w="3402" w:type="dxa"/>
            <w:vAlign w:val="center"/>
          </w:tcPr>
          <w:p w14:paraId="51FC98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软删除标记：0未删除，1已删除</w:t>
            </w:r>
          </w:p>
        </w:tc>
      </w:tr>
      <w:tr w14:paraId="4089B6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BFE1F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deleted_by</w:t>
            </w:r>
          </w:p>
        </w:tc>
        <w:tc>
          <w:tcPr>
            <w:tcW w:w="1984" w:type="dxa"/>
            <w:vAlign w:val="center"/>
          </w:tcPr>
          <w:p w14:paraId="65C39B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删除人ID</w:t>
            </w:r>
          </w:p>
        </w:tc>
        <w:tc>
          <w:tcPr>
            <w:tcW w:w="2381" w:type="dxa"/>
            <w:vAlign w:val="center"/>
          </w:tcPr>
          <w:p w14:paraId="3619AE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7A4920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users.id，软删除人</w:t>
            </w:r>
          </w:p>
        </w:tc>
      </w:tr>
      <w:tr w14:paraId="2DBE5A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268" w:type="dxa"/>
            <w:vAlign w:val="center"/>
          </w:tcPr>
          <w:p w14:paraId="5F0299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deleted_at</w:t>
            </w:r>
          </w:p>
        </w:tc>
        <w:tc>
          <w:tcPr>
            <w:tcW w:w="1984" w:type="dxa"/>
            <w:vAlign w:val="center"/>
          </w:tcPr>
          <w:p w14:paraId="225226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删除时间</w:t>
            </w:r>
          </w:p>
        </w:tc>
        <w:tc>
          <w:tcPr>
            <w:tcW w:w="2381" w:type="dxa"/>
            <w:vAlign w:val="center"/>
          </w:tcPr>
          <w:p w14:paraId="24B439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7EEA7B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软删除时间</w:t>
            </w:r>
          </w:p>
        </w:tc>
      </w:tr>
    </w:tbl>
    <w:p w14:paraId="5B5FA3AB">
      <w:pPr>
        <w:pStyle w:val="4"/>
      </w:pPr>
      <w:r>
        <w:rPr>
          <w:rFonts w:ascii="微软雅黑" w:hAnsi="微软雅黑" w:eastAsia="微软雅黑"/>
          <w:color w:val="1F4E79"/>
        </w:rPr>
        <w:t>6.9 products 产品资料表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381"/>
        <w:gridCol w:w="3402"/>
      </w:tblGrid>
      <w:tr w14:paraId="4CAD0B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3993CA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161042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02EBE7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387992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3A0A7D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268" w:type="dxa"/>
            <w:vAlign w:val="center"/>
          </w:tcPr>
          <w:p w14:paraId="33EDDF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id</w:t>
            </w:r>
          </w:p>
        </w:tc>
        <w:tc>
          <w:tcPr>
            <w:tcW w:w="1984" w:type="dxa"/>
            <w:vAlign w:val="center"/>
          </w:tcPr>
          <w:p w14:paraId="582188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产品ID</w:t>
            </w:r>
          </w:p>
        </w:tc>
        <w:tc>
          <w:tcPr>
            <w:tcW w:w="2381" w:type="dxa"/>
            <w:vAlign w:val="center"/>
          </w:tcPr>
          <w:p w14:paraId="05E714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</w:t>
            </w:r>
          </w:p>
        </w:tc>
        <w:tc>
          <w:tcPr>
            <w:tcW w:w="3402" w:type="dxa"/>
            <w:vAlign w:val="center"/>
          </w:tcPr>
          <w:p w14:paraId="030CA7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主键</w:t>
            </w:r>
          </w:p>
        </w:tc>
      </w:tr>
      <w:tr w14:paraId="0251E6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A3034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product_code</w:t>
            </w:r>
          </w:p>
        </w:tc>
        <w:tc>
          <w:tcPr>
            <w:tcW w:w="1984" w:type="dxa"/>
            <w:vAlign w:val="center"/>
          </w:tcPr>
          <w:p w14:paraId="168E63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产品编码</w:t>
            </w:r>
          </w:p>
        </w:tc>
        <w:tc>
          <w:tcPr>
            <w:tcW w:w="2381" w:type="dxa"/>
            <w:vAlign w:val="center"/>
          </w:tcPr>
          <w:p w14:paraId="0A442F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UNIQUE NULL</w:t>
            </w:r>
          </w:p>
        </w:tc>
        <w:tc>
          <w:tcPr>
            <w:tcW w:w="3402" w:type="dxa"/>
            <w:vAlign w:val="center"/>
          </w:tcPr>
          <w:p w14:paraId="08F3DE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</w:t>
            </w:r>
          </w:p>
        </w:tc>
      </w:tr>
      <w:tr w14:paraId="7BA362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45564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product_name</w:t>
            </w:r>
          </w:p>
        </w:tc>
        <w:tc>
          <w:tcPr>
            <w:tcW w:w="1984" w:type="dxa"/>
            <w:vAlign w:val="center"/>
          </w:tcPr>
          <w:p w14:paraId="6A1B0C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产品名称</w:t>
            </w:r>
          </w:p>
        </w:tc>
        <w:tc>
          <w:tcPr>
            <w:tcW w:w="2381" w:type="dxa"/>
            <w:vAlign w:val="center"/>
          </w:tcPr>
          <w:p w14:paraId="21AB67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VARCHAR(255) NOT NULL</w:t>
            </w:r>
          </w:p>
        </w:tc>
        <w:tc>
          <w:tcPr>
            <w:tcW w:w="3402" w:type="dxa"/>
            <w:vAlign w:val="center"/>
          </w:tcPr>
          <w:p w14:paraId="6DA509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产品名称</w:t>
            </w:r>
          </w:p>
        </w:tc>
      </w:tr>
      <w:tr w14:paraId="30DE97C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5EA18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product_model</w:t>
            </w:r>
          </w:p>
        </w:tc>
        <w:tc>
          <w:tcPr>
            <w:tcW w:w="1984" w:type="dxa"/>
            <w:vAlign w:val="center"/>
          </w:tcPr>
          <w:p w14:paraId="50215A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产品型号</w:t>
            </w:r>
          </w:p>
        </w:tc>
        <w:tc>
          <w:tcPr>
            <w:tcW w:w="2381" w:type="dxa"/>
            <w:vAlign w:val="center"/>
          </w:tcPr>
          <w:p w14:paraId="3D5508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VARCHAR(255) NOT NULL</w:t>
            </w:r>
          </w:p>
        </w:tc>
        <w:tc>
          <w:tcPr>
            <w:tcW w:w="3402" w:type="dxa"/>
            <w:vAlign w:val="center"/>
          </w:tcPr>
          <w:p w14:paraId="7B00E5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型号</w:t>
            </w:r>
          </w:p>
        </w:tc>
      </w:tr>
      <w:tr w14:paraId="172A78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56FDB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category_id</w:t>
            </w:r>
          </w:p>
        </w:tc>
        <w:tc>
          <w:tcPr>
            <w:tcW w:w="1984" w:type="dxa"/>
            <w:vAlign w:val="center"/>
          </w:tcPr>
          <w:p w14:paraId="69C7C3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产品分类ID</w:t>
            </w:r>
          </w:p>
        </w:tc>
        <w:tc>
          <w:tcPr>
            <w:tcW w:w="2381" w:type="dxa"/>
            <w:vAlign w:val="center"/>
          </w:tcPr>
          <w:p w14:paraId="20F0CC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1D8FA5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product_categories.id</w:t>
            </w:r>
          </w:p>
        </w:tc>
      </w:tr>
      <w:tr w14:paraId="252B71B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5D34721">
            <w:pPr>
              <w:spacing w:after="0" w:line="240" w:lineRule="auto"/>
              <w:jc w:val="left"/>
            </w:pPr>
          </w:p>
        </w:tc>
        <w:tc>
          <w:tcPr>
            <w:tcW w:w="1984" w:type="dxa"/>
            <w:vAlign w:val="center"/>
          </w:tcPr>
          <w:p w14:paraId="358EAAFB">
            <w:pPr>
              <w:spacing w:after="0" w:line="240" w:lineRule="auto"/>
              <w:jc w:val="left"/>
            </w:pPr>
          </w:p>
        </w:tc>
        <w:tc>
          <w:tcPr>
            <w:tcW w:w="2381" w:type="dxa"/>
            <w:vAlign w:val="center"/>
          </w:tcPr>
          <w:p w14:paraId="7D8EC6E3">
            <w:pPr>
              <w:spacing w:after="0" w:line="240" w:lineRule="auto"/>
              <w:jc w:val="left"/>
            </w:pPr>
          </w:p>
        </w:tc>
        <w:tc>
          <w:tcPr>
            <w:tcW w:w="3402" w:type="dxa"/>
            <w:vAlign w:val="center"/>
          </w:tcPr>
          <w:p w14:paraId="1BE916E9">
            <w:pPr>
              <w:spacing w:after="0" w:line="240" w:lineRule="auto"/>
              <w:jc w:val="left"/>
            </w:pPr>
          </w:p>
        </w:tc>
      </w:tr>
      <w:tr w14:paraId="497D57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CDD6F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source_type</w:t>
            </w:r>
          </w:p>
        </w:tc>
        <w:tc>
          <w:tcPr>
            <w:tcW w:w="1984" w:type="dxa"/>
            <w:vAlign w:val="center"/>
          </w:tcPr>
          <w:p w14:paraId="0C0774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产品来源</w:t>
            </w:r>
          </w:p>
        </w:tc>
        <w:tc>
          <w:tcPr>
            <w:tcW w:w="2381" w:type="dxa"/>
            <w:vAlign w:val="center"/>
          </w:tcPr>
          <w:p w14:paraId="7AF51E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 NULL</w:t>
            </w:r>
          </w:p>
        </w:tc>
        <w:tc>
          <w:tcPr>
            <w:tcW w:w="3402" w:type="dxa"/>
            <w:vAlign w:val="center"/>
          </w:tcPr>
          <w:p w14:paraId="14AD91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self_made/purchase/outsourcing，对应自制/外购/委外</w:t>
            </w:r>
          </w:p>
        </w:tc>
      </w:tr>
      <w:tr w14:paraId="6565FD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AE4C8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unit</w:t>
            </w:r>
          </w:p>
        </w:tc>
        <w:tc>
          <w:tcPr>
            <w:tcW w:w="1984" w:type="dxa"/>
            <w:vAlign w:val="center"/>
          </w:tcPr>
          <w:p w14:paraId="71CA1E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单位</w:t>
            </w:r>
          </w:p>
        </w:tc>
        <w:tc>
          <w:tcPr>
            <w:tcW w:w="2381" w:type="dxa"/>
            <w:vAlign w:val="center"/>
          </w:tcPr>
          <w:p w14:paraId="38543C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 NULL</w:t>
            </w:r>
          </w:p>
        </w:tc>
        <w:tc>
          <w:tcPr>
            <w:tcW w:w="3402" w:type="dxa"/>
            <w:vAlign w:val="center"/>
          </w:tcPr>
          <w:p w14:paraId="3C344F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件/个/套/g/kg</w:t>
            </w:r>
          </w:p>
        </w:tc>
      </w:tr>
      <w:tr w14:paraId="10B397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268" w:type="dxa"/>
            <w:vAlign w:val="center"/>
          </w:tcPr>
          <w:p w14:paraId="1749E0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spec_params_json</w:t>
            </w:r>
          </w:p>
        </w:tc>
        <w:tc>
          <w:tcPr>
            <w:tcW w:w="1984" w:type="dxa"/>
            <w:vAlign w:val="center"/>
          </w:tcPr>
          <w:p w14:paraId="24A8BC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规格参数</w:t>
            </w:r>
          </w:p>
        </w:tc>
        <w:tc>
          <w:tcPr>
            <w:tcW w:w="2381" w:type="dxa"/>
            <w:vAlign w:val="center"/>
          </w:tcPr>
          <w:p w14:paraId="743D38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JSON NULL</w:t>
            </w:r>
          </w:p>
        </w:tc>
        <w:tc>
          <w:tcPr>
            <w:tcW w:w="3402" w:type="dxa"/>
            <w:vAlign w:val="center"/>
          </w:tcPr>
          <w:p w14:paraId="633A72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频率、损耗、隔离、驻波等可变参数</w:t>
            </w:r>
          </w:p>
        </w:tc>
      </w:tr>
      <w:tr w14:paraId="4E02CE5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44175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default_route_id</w:t>
            </w:r>
          </w:p>
        </w:tc>
        <w:tc>
          <w:tcPr>
            <w:tcW w:w="1984" w:type="dxa"/>
            <w:vAlign w:val="center"/>
          </w:tcPr>
          <w:p w14:paraId="319ADE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默认工艺路线ID</w:t>
            </w:r>
          </w:p>
        </w:tc>
        <w:tc>
          <w:tcPr>
            <w:tcW w:w="2381" w:type="dxa"/>
            <w:vAlign w:val="center"/>
          </w:tcPr>
          <w:p w14:paraId="0695BA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65CCF6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process_routes.id，可复用路线</w:t>
            </w:r>
          </w:p>
        </w:tc>
      </w:tr>
      <w:tr w14:paraId="4DC9D7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4F89B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spec_file_id</w:t>
            </w:r>
          </w:p>
        </w:tc>
        <w:tc>
          <w:tcPr>
            <w:tcW w:w="1984" w:type="dxa"/>
            <w:vAlign w:val="center"/>
          </w:tcPr>
          <w:p w14:paraId="739AE6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产品规格书ID</w:t>
            </w:r>
          </w:p>
        </w:tc>
        <w:tc>
          <w:tcPr>
            <w:tcW w:w="2381" w:type="dxa"/>
            <w:vAlign w:val="center"/>
          </w:tcPr>
          <w:p w14:paraId="5D9FFB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570409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technical_files.id，可选</w:t>
            </w:r>
          </w:p>
        </w:tc>
      </w:tr>
      <w:tr w14:paraId="4D3C3B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5CA0A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status</w:t>
            </w:r>
          </w:p>
        </w:tc>
        <w:tc>
          <w:tcPr>
            <w:tcW w:w="1984" w:type="dxa"/>
            <w:vAlign w:val="center"/>
          </w:tcPr>
          <w:p w14:paraId="7ACA18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状态</w:t>
            </w:r>
          </w:p>
        </w:tc>
        <w:tc>
          <w:tcPr>
            <w:tcW w:w="2381" w:type="dxa"/>
            <w:vAlign w:val="center"/>
          </w:tcPr>
          <w:p w14:paraId="07612F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3402" w:type="dxa"/>
            <w:vAlign w:val="center"/>
          </w:tcPr>
          <w:p w14:paraId="4A46B6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active/disabled</w:t>
            </w:r>
          </w:p>
        </w:tc>
      </w:tr>
      <w:tr w14:paraId="403513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56CDA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remark</w:t>
            </w:r>
          </w:p>
        </w:tc>
        <w:tc>
          <w:tcPr>
            <w:tcW w:w="1984" w:type="dxa"/>
            <w:vAlign w:val="center"/>
          </w:tcPr>
          <w:p w14:paraId="50CAA7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备注</w:t>
            </w:r>
          </w:p>
        </w:tc>
        <w:tc>
          <w:tcPr>
            <w:tcW w:w="2381" w:type="dxa"/>
            <w:vAlign w:val="center"/>
          </w:tcPr>
          <w:p w14:paraId="36E8AA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13305E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补充说明</w:t>
            </w:r>
          </w:p>
        </w:tc>
      </w:tr>
      <w:tr w14:paraId="4C416C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268" w:type="dxa"/>
            <w:vAlign w:val="center"/>
          </w:tcPr>
          <w:p w14:paraId="1F4516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0C9C73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381" w:type="dxa"/>
            <w:vAlign w:val="center"/>
          </w:tcPr>
          <w:p w14:paraId="0D56E9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222D82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users.id，记录创建人</w:t>
            </w:r>
          </w:p>
        </w:tc>
      </w:tr>
      <w:tr w14:paraId="744137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F8382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6C6172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381" w:type="dxa"/>
            <w:vAlign w:val="center"/>
          </w:tcPr>
          <w:p w14:paraId="667CDD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61A9B9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6E42A5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268" w:type="dxa"/>
            <w:vAlign w:val="center"/>
          </w:tcPr>
          <w:p w14:paraId="13B1D0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updated_by</w:t>
            </w:r>
          </w:p>
        </w:tc>
        <w:tc>
          <w:tcPr>
            <w:tcW w:w="1984" w:type="dxa"/>
            <w:vAlign w:val="center"/>
          </w:tcPr>
          <w:p w14:paraId="326181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更新人ID</w:t>
            </w:r>
          </w:p>
        </w:tc>
        <w:tc>
          <w:tcPr>
            <w:tcW w:w="2381" w:type="dxa"/>
            <w:vAlign w:val="center"/>
          </w:tcPr>
          <w:p w14:paraId="793724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4FE9B4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users.id，记录最后修改人</w:t>
            </w:r>
          </w:p>
        </w:tc>
      </w:tr>
      <w:tr w14:paraId="1BF592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87050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updated_at</w:t>
            </w:r>
          </w:p>
        </w:tc>
        <w:tc>
          <w:tcPr>
            <w:tcW w:w="1984" w:type="dxa"/>
            <w:vAlign w:val="center"/>
          </w:tcPr>
          <w:p w14:paraId="6F60F7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更新时间</w:t>
            </w:r>
          </w:p>
        </w:tc>
        <w:tc>
          <w:tcPr>
            <w:tcW w:w="2381" w:type="dxa"/>
            <w:vAlign w:val="center"/>
          </w:tcPr>
          <w:p w14:paraId="63B99F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7FF211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最后修改时间</w:t>
            </w:r>
          </w:p>
        </w:tc>
      </w:tr>
      <w:tr w14:paraId="1E1E22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DF0EA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is_deleted</w:t>
            </w:r>
          </w:p>
        </w:tc>
        <w:tc>
          <w:tcPr>
            <w:tcW w:w="1984" w:type="dxa"/>
            <w:vAlign w:val="center"/>
          </w:tcPr>
          <w:p w14:paraId="1D60BE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是否删除</w:t>
            </w:r>
          </w:p>
        </w:tc>
        <w:tc>
          <w:tcPr>
            <w:tcW w:w="2381" w:type="dxa"/>
            <w:vAlign w:val="center"/>
          </w:tcPr>
          <w:p w14:paraId="285828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0</w:t>
            </w:r>
          </w:p>
        </w:tc>
        <w:tc>
          <w:tcPr>
            <w:tcW w:w="3402" w:type="dxa"/>
            <w:vAlign w:val="center"/>
          </w:tcPr>
          <w:p w14:paraId="0981CB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软删除标记：0未删除，1已删除</w:t>
            </w:r>
          </w:p>
        </w:tc>
      </w:tr>
      <w:tr w14:paraId="572C6C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BF6F9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deleted_by</w:t>
            </w:r>
          </w:p>
        </w:tc>
        <w:tc>
          <w:tcPr>
            <w:tcW w:w="1984" w:type="dxa"/>
            <w:vAlign w:val="center"/>
          </w:tcPr>
          <w:p w14:paraId="6DCE5E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删除人ID</w:t>
            </w:r>
          </w:p>
        </w:tc>
        <w:tc>
          <w:tcPr>
            <w:tcW w:w="2381" w:type="dxa"/>
            <w:vAlign w:val="center"/>
          </w:tcPr>
          <w:p w14:paraId="67D0CD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56A480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users.id，软删除人</w:t>
            </w:r>
          </w:p>
        </w:tc>
      </w:tr>
      <w:tr w14:paraId="17897D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5CBC8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deleted_at</w:t>
            </w:r>
          </w:p>
        </w:tc>
        <w:tc>
          <w:tcPr>
            <w:tcW w:w="1984" w:type="dxa"/>
            <w:vAlign w:val="center"/>
          </w:tcPr>
          <w:p w14:paraId="6C3C70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删除时间</w:t>
            </w:r>
          </w:p>
        </w:tc>
        <w:tc>
          <w:tcPr>
            <w:tcW w:w="2381" w:type="dxa"/>
            <w:vAlign w:val="center"/>
          </w:tcPr>
          <w:p w14:paraId="182AA4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2D6976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软删除时间</w:t>
            </w:r>
          </w:p>
        </w:tc>
      </w:tr>
    </w:tbl>
    <w:p w14:paraId="1120BC46">
      <w:pPr>
        <w:pStyle w:val="4"/>
      </w:pPr>
      <w:r>
        <w:rPr>
          <w:rFonts w:ascii="微软雅黑" w:hAnsi="微软雅黑" w:eastAsia="微软雅黑"/>
          <w:color w:val="1F4E79"/>
        </w:rPr>
        <w:t>6.10 technical_files 技术文件表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4"/>
        <w:gridCol w:w="1933"/>
        <w:gridCol w:w="2347"/>
        <w:gridCol w:w="4298"/>
      </w:tblGrid>
      <w:tr w14:paraId="63580A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AF476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219DAF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742D08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0294D1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32C0EB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9DC9B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id</w:t>
            </w:r>
          </w:p>
        </w:tc>
        <w:tc>
          <w:tcPr>
            <w:tcW w:w="1984" w:type="dxa"/>
            <w:vAlign w:val="center"/>
          </w:tcPr>
          <w:p w14:paraId="1EF2C7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文件ID</w:t>
            </w:r>
          </w:p>
        </w:tc>
        <w:tc>
          <w:tcPr>
            <w:tcW w:w="2381" w:type="dxa"/>
            <w:vAlign w:val="center"/>
          </w:tcPr>
          <w:p w14:paraId="682F14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</w:t>
            </w:r>
          </w:p>
        </w:tc>
        <w:tc>
          <w:tcPr>
            <w:tcW w:w="3402" w:type="dxa"/>
            <w:vAlign w:val="center"/>
          </w:tcPr>
          <w:p w14:paraId="6EA901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主键</w:t>
            </w:r>
          </w:p>
        </w:tc>
      </w:tr>
      <w:tr w14:paraId="11C75E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E1D7C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file_code</w:t>
            </w:r>
          </w:p>
        </w:tc>
        <w:tc>
          <w:tcPr>
            <w:tcW w:w="1984" w:type="dxa"/>
            <w:vAlign w:val="center"/>
          </w:tcPr>
          <w:p w14:paraId="759C95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文件编号</w:t>
            </w:r>
          </w:p>
        </w:tc>
        <w:tc>
          <w:tcPr>
            <w:tcW w:w="2381" w:type="dxa"/>
            <w:vAlign w:val="center"/>
          </w:tcPr>
          <w:p w14:paraId="751070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NOT NULL</w:t>
            </w:r>
          </w:p>
        </w:tc>
        <w:tc>
          <w:tcPr>
            <w:tcW w:w="3402" w:type="dxa"/>
            <w:vAlign w:val="center"/>
          </w:tcPr>
          <w:p w14:paraId="73EF2A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规格书/SOP/检验文件编号</w:t>
            </w:r>
          </w:p>
        </w:tc>
      </w:tr>
      <w:tr w14:paraId="7356E9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7EDB4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file_name</w:t>
            </w:r>
          </w:p>
        </w:tc>
        <w:tc>
          <w:tcPr>
            <w:tcW w:w="1984" w:type="dxa"/>
            <w:vAlign w:val="center"/>
          </w:tcPr>
          <w:p w14:paraId="1A0712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文件名称</w:t>
            </w:r>
          </w:p>
        </w:tc>
        <w:tc>
          <w:tcPr>
            <w:tcW w:w="2381" w:type="dxa"/>
            <w:vAlign w:val="center"/>
          </w:tcPr>
          <w:p w14:paraId="3E9DD7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VARCHAR(255) NOT NULL</w:t>
            </w:r>
          </w:p>
        </w:tc>
        <w:tc>
          <w:tcPr>
            <w:tcW w:w="3402" w:type="dxa"/>
            <w:vAlign w:val="center"/>
          </w:tcPr>
          <w:p w14:paraId="2DBE5A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文件名</w:t>
            </w:r>
          </w:p>
        </w:tc>
      </w:tr>
      <w:tr w14:paraId="4AC21E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347EE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file_type</w:t>
            </w:r>
          </w:p>
        </w:tc>
        <w:tc>
          <w:tcPr>
            <w:tcW w:w="1984" w:type="dxa"/>
            <w:vAlign w:val="center"/>
          </w:tcPr>
          <w:p w14:paraId="02C72E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文件类型</w:t>
            </w:r>
          </w:p>
        </w:tc>
        <w:tc>
          <w:tcPr>
            <w:tcW w:w="2381" w:type="dxa"/>
            <w:vAlign w:val="center"/>
          </w:tcPr>
          <w:p w14:paraId="14ADD0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 NOT NULL</w:t>
            </w:r>
          </w:p>
        </w:tc>
        <w:tc>
          <w:tcPr>
            <w:tcW w:w="3402" w:type="dxa"/>
            <w:vAlign w:val="center"/>
          </w:tcPr>
          <w:p w14:paraId="76695E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specification/sop/inspection/rework/process/test_format</w:t>
            </w:r>
          </w:p>
        </w:tc>
      </w:tr>
      <w:tr w14:paraId="3ED902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9071A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version</w:t>
            </w:r>
          </w:p>
        </w:tc>
        <w:tc>
          <w:tcPr>
            <w:tcW w:w="1984" w:type="dxa"/>
            <w:vAlign w:val="center"/>
          </w:tcPr>
          <w:p w14:paraId="065BA5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版本号</w:t>
            </w:r>
          </w:p>
        </w:tc>
        <w:tc>
          <w:tcPr>
            <w:tcW w:w="2381" w:type="dxa"/>
            <w:vAlign w:val="center"/>
          </w:tcPr>
          <w:p w14:paraId="083F9C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 NOT NULL</w:t>
            </w:r>
          </w:p>
        </w:tc>
        <w:tc>
          <w:tcPr>
            <w:tcW w:w="3402" w:type="dxa"/>
            <w:vAlign w:val="center"/>
          </w:tcPr>
          <w:p w14:paraId="221C80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版本</w:t>
            </w:r>
          </w:p>
        </w:tc>
      </w:tr>
      <w:tr w14:paraId="61C205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EA522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file_url</w:t>
            </w:r>
          </w:p>
        </w:tc>
        <w:tc>
          <w:tcPr>
            <w:tcW w:w="1984" w:type="dxa"/>
            <w:vAlign w:val="center"/>
          </w:tcPr>
          <w:p w14:paraId="4D8E88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文件地址</w:t>
            </w:r>
          </w:p>
        </w:tc>
        <w:tc>
          <w:tcPr>
            <w:tcW w:w="2381" w:type="dxa"/>
            <w:vAlign w:val="center"/>
          </w:tcPr>
          <w:p w14:paraId="246DAF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 NULL</w:t>
            </w:r>
          </w:p>
        </w:tc>
        <w:tc>
          <w:tcPr>
            <w:tcW w:w="3402" w:type="dxa"/>
            <w:vAlign w:val="center"/>
          </w:tcPr>
          <w:p w14:paraId="18D475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附件地址</w:t>
            </w:r>
          </w:p>
        </w:tc>
      </w:tr>
      <w:tr w14:paraId="1C2DA8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268" w:type="dxa"/>
            <w:vAlign w:val="center"/>
          </w:tcPr>
          <w:p w14:paraId="1ED64A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effective_date</w:t>
            </w:r>
          </w:p>
        </w:tc>
        <w:tc>
          <w:tcPr>
            <w:tcW w:w="1984" w:type="dxa"/>
            <w:vAlign w:val="center"/>
          </w:tcPr>
          <w:p w14:paraId="78D5D0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生效日期</w:t>
            </w:r>
          </w:p>
        </w:tc>
        <w:tc>
          <w:tcPr>
            <w:tcW w:w="2381" w:type="dxa"/>
            <w:vAlign w:val="center"/>
          </w:tcPr>
          <w:p w14:paraId="41B31B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 NULL</w:t>
            </w:r>
          </w:p>
        </w:tc>
        <w:tc>
          <w:tcPr>
            <w:tcW w:w="3402" w:type="dxa"/>
            <w:vAlign w:val="center"/>
          </w:tcPr>
          <w:p w14:paraId="255AC2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</w:t>
            </w:r>
          </w:p>
        </w:tc>
      </w:tr>
      <w:tr w14:paraId="4450E2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A6D3EF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status</w:t>
            </w:r>
          </w:p>
        </w:tc>
        <w:tc>
          <w:tcPr>
            <w:tcW w:w="1984" w:type="dxa"/>
            <w:vAlign w:val="center"/>
          </w:tcPr>
          <w:p w14:paraId="270526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状态</w:t>
            </w:r>
          </w:p>
        </w:tc>
        <w:tc>
          <w:tcPr>
            <w:tcW w:w="2381" w:type="dxa"/>
            <w:vAlign w:val="center"/>
          </w:tcPr>
          <w:p w14:paraId="5FAE18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3402" w:type="dxa"/>
            <w:vAlign w:val="center"/>
          </w:tcPr>
          <w:p w14:paraId="4B70F6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active/obsolete/disabled</w:t>
            </w:r>
          </w:p>
        </w:tc>
      </w:tr>
      <w:tr w14:paraId="4CF81C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9C148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remark</w:t>
            </w:r>
          </w:p>
        </w:tc>
        <w:tc>
          <w:tcPr>
            <w:tcW w:w="1984" w:type="dxa"/>
            <w:vAlign w:val="center"/>
          </w:tcPr>
          <w:p w14:paraId="10A845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备注</w:t>
            </w:r>
          </w:p>
        </w:tc>
        <w:tc>
          <w:tcPr>
            <w:tcW w:w="2381" w:type="dxa"/>
            <w:vAlign w:val="center"/>
          </w:tcPr>
          <w:p w14:paraId="292404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397697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文件说明、适用范围、检测文件数据格式说明</w:t>
            </w:r>
          </w:p>
        </w:tc>
      </w:tr>
      <w:tr w14:paraId="5CD7BF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20239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2D6C50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381" w:type="dxa"/>
            <w:vAlign w:val="center"/>
          </w:tcPr>
          <w:p w14:paraId="71E86C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5E90EE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users.id，记录创建人</w:t>
            </w:r>
          </w:p>
        </w:tc>
      </w:tr>
      <w:tr w14:paraId="6977F4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09ED4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68DABE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381" w:type="dxa"/>
            <w:vAlign w:val="center"/>
          </w:tcPr>
          <w:p w14:paraId="422DEE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573A41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14114E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4F1F7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updated_by</w:t>
            </w:r>
          </w:p>
        </w:tc>
        <w:tc>
          <w:tcPr>
            <w:tcW w:w="1984" w:type="dxa"/>
            <w:vAlign w:val="center"/>
          </w:tcPr>
          <w:p w14:paraId="7B7F11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更新人ID</w:t>
            </w:r>
          </w:p>
        </w:tc>
        <w:tc>
          <w:tcPr>
            <w:tcW w:w="2381" w:type="dxa"/>
            <w:vAlign w:val="center"/>
          </w:tcPr>
          <w:p w14:paraId="11DA46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52D135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users.id，记录最后修改人</w:t>
            </w:r>
          </w:p>
        </w:tc>
      </w:tr>
      <w:tr w14:paraId="5835F7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6D34A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updated_at</w:t>
            </w:r>
          </w:p>
        </w:tc>
        <w:tc>
          <w:tcPr>
            <w:tcW w:w="1984" w:type="dxa"/>
            <w:vAlign w:val="center"/>
          </w:tcPr>
          <w:p w14:paraId="107C2C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更新时间</w:t>
            </w:r>
          </w:p>
        </w:tc>
        <w:tc>
          <w:tcPr>
            <w:tcW w:w="2381" w:type="dxa"/>
            <w:vAlign w:val="center"/>
          </w:tcPr>
          <w:p w14:paraId="1CA080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304247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最后修改时间</w:t>
            </w:r>
          </w:p>
        </w:tc>
      </w:tr>
      <w:tr w14:paraId="02D09D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A0992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is_deleted</w:t>
            </w:r>
          </w:p>
        </w:tc>
        <w:tc>
          <w:tcPr>
            <w:tcW w:w="1984" w:type="dxa"/>
            <w:vAlign w:val="center"/>
          </w:tcPr>
          <w:p w14:paraId="0755CB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是否删除</w:t>
            </w:r>
          </w:p>
        </w:tc>
        <w:tc>
          <w:tcPr>
            <w:tcW w:w="2381" w:type="dxa"/>
            <w:vAlign w:val="center"/>
          </w:tcPr>
          <w:p w14:paraId="0503B0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0</w:t>
            </w:r>
          </w:p>
        </w:tc>
        <w:tc>
          <w:tcPr>
            <w:tcW w:w="3402" w:type="dxa"/>
            <w:vAlign w:val="center"/>
          </w:tcPr>
          <w:p w14:paraId="06361F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软删除标记：0未删除，1已删除</w:t>
            </w:r>
          </w:p>
        </w:tc>
      </w:tr>
      <w:tr w14:paraId="319C42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64C8D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deleted_by</w:t>
            </w:r>
          </w:p>
        </w:tc>
        <w:tc>
          <w:tcPr>
            <w:tcW w:w="1984" w:type="dxa"/>
            <w:vAlign w:val="center"/>
          </w:tcPr>
          <w:p w14:paraId="01D1FBB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删除人ID</w:t>
            </w:r>
          </w:p>
        </w:tc>
        <w:tc>
          <w:tcPr>
            <w:tcW w:w="2381" w:type="dxa"/>
            <w:vAlign w:val="center"/>
          </w:tcPr>
          <w:p w14:paraId="18424C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5D1EF6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users.id，软删除人</w:t>
            </w:r>
          </w:p>
        </w:tc>
      </w:tr>
      <w:tr w14:paraId="4B927B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00BD9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deleted_at</w:t>
            </w:r>
          </w:p>
        </w:tc>
        <w:tc>
          <w:tcPr>
            <w:tcW w:w="1984" w:type="dxa"/>
            <w:vAlign w:val="center"/>
          </w:tcPr>
          <w:p w14:paraId="5F083E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删除时间</w:t>
            </w:r>
          </w:p>
        </w:tc>
        <w:tc>
          <w:tcPr>
            <w:tcW w:w="2381" w:type="dxa"/>
            <w:vAlign w:val="center"/>
          </w:tcPr>
          <w:p w14:paraId="3DE7D0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62AEAA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软删除时间</w:t>
            </w:r>
          </w:p>
        </w:tc>
      </w:tr>
    </w:tbl>
    <w:p w14:paraId="504AFBA2">
      <w:pPr>
        <w:pStyle w:val="4"/>
      </w:pPr>
      <w:r>
        <w:rPr>
          <w:rFonts w:ascii="微软雅黑" w:hAnsi="微软雅黑" w:eastAsia="微软雅黑"/>
          <w:color w:val="1F4E79"/>
        </w:rPr>
        <w:t>6.11 process_routes 工艺路线表</w:t>
      </w:r>
    </w:p>
    <w:p w14:paraId="0FB716E0">
      <w:pPr>
        <w:spacing w:after="80" w:line="276" w:lineRule="auto"/>
      </w:pPr>
      <w:r>
        <w:rPr>
          <w:rFonts w:ascii="微软雅黑" w:hAnsi="微软雅黑" w:eastAsia="微软雅黑"/>
          <w:sz w:val="20"/>
        </w:rPr>
        <w:t>路线表可被多个产品复用；产品资料表通过 default_route_id 指向默认路线，避免产品和路线互相强绑定。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381"/>
        <w:gridCol w:w="3402"/>
      </w:tblGrid>
      <w:tr w14:paraId="5DF1C6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8483CB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550AA2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41913F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1F3025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7A7413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10D05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id</w:t>
            </w:r>
          </w:p>
        </w:tc>
        <w:tc>
          <w:tcPr>
            <w:tcW w:w="1984" w:type="dxa"/>
            <w:vAlign w:val="center"/>
          </w:tcPr>
          <w:p w14:paraId="78115B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路线ID</w:t>
            </w:r>
          </w:p>
        </w:tc>
        <w:tc>
          <w:tcPr>
            <w:tcW w:w="2381" w:type="dxa"/>
            <w:vAlign w:val="center"/>
          </w:tcPr>
          <w:p w14:paraId="2165A4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</w:t>
            </w:r>
          </w:p>
        </w:tc>
        <w:tc>
          <w:tcPr>
            <w:tcW w:w="3402" w:type="dxa"/>
            <w:vAlign w:val="center"/>
          </w:tcPr>
          <w:p w14:paraId="4F2A43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主键</w:t>
            </w:r>
          </w:p>
        </w:tc>
      </w:tr>
      <w:tr w14:paraId="77B2FA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8C156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route_code</w:t>
            </w:r>
          </w:p>
        </w:tc>
        <w:tc>
          <w:tcPr>
            <w:tcW w:w="1984" w:type="dxa"/>
            <w:vAlign w:val="center"/>
          </w:tcPr>
          <w:p w14:paraId="71F9BE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路线编号</w:t>
            </w:r>
          </w:p>
        </w:tc>
        <w:tc>
          <w:tcPr>
            <w:tcW w:w="2381" w:type="dxa"/>
            <w:vAlign w:val="center"/>
          </w:tcPr>
          <w:p w14:paraId="7F0B4C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NOT NULL</w:t>
            </w:r>
          </w:p>
        </w:tc>
        <w:tc>
          <w:tcPr>
            <w:tcW w:w="3402" w:type="dxa"/>
            <w:vAlign w:val="center"/>
          </w:tcPr>
          <w:p w14:paraId="2E007A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同 route_code + version 唯一</w:t>
            </w:r>
          </w:p>
        </w:tc>
      </w:tr>
      <w:tr w14:paraId="7CD16D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5D1BF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route_name</w:t>
            </w:r>
          </w:p>
        </w:tc>
        <w:tc>
          <w:tcPr>
            <w:tcW w:w="1984" w:type="dxa"/>
            <w:vAlign w:val="center"/>
          </w:tcPr>
          <w:p w14:paraId="46221C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路线名称</w:t>
            </w:r>
          </w:p>
        </w:tc>
        <w:tc>
          <w:tcPr>
            <w:tcW w:w="2381" w:type="dxa"/>
            <w:vAlign w:val="center"/>
          </w:tcPr>
          <w:p w14:paraId="6676C3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VARCHAR(255) NOT NULL</w:t>
            </w:r>
          </w:p>
        </w:tc>
        <w:tc>
          <w:tcPr>
            <w:tcW w:w="3402" w:type="dxa"/>
            <w:vAlign w:val="center"/>
          </w:tcPr>
          <w:p w14:paraId="68D328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路线名称</w:t>
            </w:r>
          </w:p>
        </w:tc>
      </w:tr>
      <w:tr w14:paraId="6DFE17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FE7A4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version</w:t>
            </w:r>
          </w:p>
        </w:tc>
        <w:tc>
          <w:tcPr>
            <w:tcW w:w="1984" w:type="dxa"/>
            <w:vAlign w:val="center"/>
          </w:tcPr>
          <w:p w14:paraId="74D1CF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版本号</w:t>
            </w:r>
          </w:p>
        </w:tc>
        <w:tc>
          <w:tcPr>
            <w:tcW w:w="2381" w:type="dxa"/>
            <w:vAlign w:val="center"/>
          </w:tcPr>
          <w:p w14:paraId="515620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 NOT NULL</w:t>
            </w:r>
          </w:p>
        </w:tc>
        <w:tc>
          <w:tcPr>
            <w:tcW w:w="3402" w:type="dxa"/>
            <w:vAlign w:val="center"/>
          </w:tcPr>
          <w:p w14:paraId="136075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版本</w:t>
            </w:r>
          </w:p>
        </w:tc>
      </w:tr>
      <w:tr w14:paraId="329915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308C6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applicable_product_type</w:t>
            </w:r>
          </w:p>
        </w:tc>
        <w:tc>
          <w:tcPr>
            <w:tcW w:w="1984" w:type="dxa"/>
            <w:vAlign w:val="center"/>
          </w:tcPr>
          <w:p w14:paraId="0ABD81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适用产品类型</w:t>
            </w:r>
          </w:p>
        </w:tc>
        <w:tc>
          <w:tcPr>
            <w:tcW w:w="2381" w:type="dxa"/>
            <w:vAlign w:val="center"/>
          </w:tcPr>
          <w:p w14:paraId="5E65ED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NULL</w:t>
            </w:r>
          </w:p>
        </w:tc>
        <w:tc>
          <w:tcPr>
            <w:tcW w:w="3402" w:type="dxa"/>
            <w:vAlign w:val="center"/>
          </w:tcPr>
          <w:p w14:paraId="09E103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可选，如环形器/隔离器等</w:t>
            </w:r>
          </w:p>
        </w:tc>
      </w:tr>
      <w:tr w14:paraId="27C208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2D66D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status</w:t>
            </w:r>
          </w:p>
        </w:tc>
        <w:tc>
          <w:tcPr>
            <w:tcW w:w="1984" w:type="dxa"/>
            <w:vAlign w:val="center"/>
          </w:tcPr>
          <w:p w14:paraId="779D15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状态</w:t>
            </w:r>
          </w:p>
        </w:tc>
        <w:tc>
          <w:tcPr>
            <w:tcW w:w="2381" w:type="dxa"/>
            <w:vAlign w:val="center"/>
          </w:tcPr>
          <w:p w14:paraId="6FFBF4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3402" w:type="dxa"/>
            <w:vAlign w:val="center"/>
          </w:tcPr>
          <w:p w14:paraId="094CFF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draft/active/obsolete/disabled</w:t>
            </w:r>
          </w:p>
        </w:tc>
      </w:tr>
      <w:tr w14:paraId="5C36F8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DD750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remark</w:t>
            </w:r>
          </w:p>
        </w:tc>
        <w:tc>
          <w:tcPr>
            <w:tcW w:w="1984" w:type="dxa"/>
            <w:vAlign w:val="center"/>
          </w:tcPr>
          <w:p w14:paraId="366966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备注</w:t>
            </w:r>
          </w:p>
        </w:tc>
        <w:tc>
          <w:tcPr>
            <w:tcW w:w="2381" w:type="dxa"/>
            <w:vAlign w:val="center"/>
          </w:tcPr>
          <w:p w14:paraId="53FA75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42E545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说明</w:t>
            </w:r>
          </w:p>
        </w:tc>
      </w:tr>
      <w:tr w14:paraId="5DFB8D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3C63C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3495E8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381" w:type="dxa"/>
            <w:vAlign w:val="center"/>
          </w:tcPr>
          <w:p w14:paraId="77ED31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61B863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users.id，记录创建人</w:t>
            </w:r>
          </w:p>
        </w:tc>
      </w:tr>
      <w:tr w14:paraId="44107F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9DB95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4A22EC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381" w:type="dxa"/>
            <w:vAlign w:val="center"/>
          </w:tcPr>
          <w:p w14:paraId="6B6DB8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71CD9A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72D236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3CD2D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updated_by</w:t>
            </w:r>
          </w:p>
        </w:tc>
        <w:tc>
          <w:tcPr>
            <w:tcW w:w="1984" w:type="dxa"/>
            <w:vAlign w:val="center"/>
          </w:tcPr>
          <w:p w14:paraId="2D10DD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更新人ID</w:t>
            </w:r>
          </w:p>
        </w:tc>
        <w:tc>
          <w:tcPr>
            <w:tcW w:w="2381" w:type="dxa"/>
            <w:vAlign w:val="center"/>
          </w:tcPr>
          <w:p w14:paraId="086B3B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502ED4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users.id，记录最后修改人</w:t>
            </w:r>
          </w:p>
        </w:tc>
      </w:tr>
      <w:tr w14:paraId="4C46CF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705EF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updated_at</w:t>
            </w:r>
          </w:p>
        </w:tc>
        <w:tc>
          <w:tcPr>
            <w:tcW w:w="1984" w:type="dxa"/>
            <w:vAlign w:val="center"/>
          </w:tcPr>
          <w:p w14:paraId="09FCEA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更新时间</w:t>
            </w:r>
          </w:p>
        </w:tc>
        <w:tc>
          <w:tcPr>
            <w:tcW w:w="2381" w:type="dxa"/>
            <w:vAlign w:val="center"/>
          </w:tcPr>
          <w:p w14:paraId="20EFEE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310625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最后修改时间</w:t>
            </w:r>
          </w:p>
        </w:tc>
      </w:tr>
      <w:tr w14:paraId="0592244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10F2F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is_deleted</w:t>
            </w:r>
          </w:p>
        </w:tc>
        <w:tc>
          <w:tcPr>
            <w:tcW w:w="1984" w:type="dxa"/>
            <w:vAlign w:val="center"/>
          </w:tcPr>
          <w:p w14:paraId="3B5061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是否删除</w:t>
            </w:r>
          </w:p>
        </w:tc>
        <w:tc>
          <w:tcPr>
            <w:tcW w:w="2381" w:type="dxa"/>
            <w:vAlign w:val="center"/>
          </w:tcPr>
          <w:p w14:paraId="49011D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0</w:t>
            </w:r>
          </w:p>
        </w:tc>
        <w:tc>
          <w:tcPr>
            <w:tcW w:w="3402" w:type="dxa"/>
            <w:vAlign w:val="center"/>
          </w:tcPr>
          <w:p w14:paraId="364170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软删除标记：0未删除，1已删除</w:t>
            </w:r>
          </w:p>
        </w:tc>
      </w:tr>
      <w:tr w14:paraId="311AFB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0BD95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deleted_by</w:t>
            </w:r>
          </w:p>
        </w:tc>
        <w:tc>
          <w:tcPr>
            <w:tcW w:w="1984" w:type="dxa"/>
            <w:vAlign w:val="center"/>
          </w:tcPr>
          <w:p w14:paraId="45FEFB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删除人ID</w:t>
            </w:r>
          </w:p>
        </w:tc>
        <w:tc>
          <w:tcPr>
            <w:tcW w:w="2381" w:type="dxa"/>
            <w:vAlign w:val="center"/>
          </w:tcPr>
          <w:p w14:paraId="046922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0D8477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users.id，软删除人</w:t>
            </w:r>
          </w:p>
        </w:tc>
      </w:tr>
      <w:tr w14:paraId="55A043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61B23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deleted_at</w:t>
            </w:r>
          </w:p>
        </w:tc>
        <w:tc>
          <w:tcPr>
            <w:tcW w:w="1984" w:type="dxa"/>
            <w:vAlign w:val="center"/>
          </w:tcPr>
          <w:p w14:paraId="2EFA83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删除时间</w:t>
            </w:r>
          </w:p>
        </w:tc>
        <w:tc>
          <w:tcPr>
            <w:tcW w:w="2381" w:type="dxa"/>
            <w:vAlign w:val="center"/>
          </w:tcPr>
          <w:p w14:paraId="2E08F5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20817C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软删除时间</w:t>
            </w:r>
          </w:p>
        </w:tc>
      </w:tr>
    </w:tbl>
    <w:p w14:paraId="0B002100">
      <w:pPr>
        <w:pStyle w:val="4"/>
      </w:pPr>
      <w:r>
        <w:rPr>
          <w:rFonts w:ascii="微软雅黑" w:hAnsi="微软雅黑" w:eastAsia="微软雅黑"/>
          <w:color w:val="1F4E79"/>
        </w:rPr>
        <w:t>6.12 process_route_steps 工序明细表</w:t>
      </w:r>
    </w:p>
    <w:p w14:paraId="6AB3F2B9">
      <w:pPr>
        <w:spacing w:after="80" w:line="276" w:lineRule="auto"/>
      </w:pPr>
      <w:r>
        <w:rPr>
          <w:rFonts w:ascii="微软雅黑" w:hAnsi="微软雅黑" w:eastAsia="微软雅黑"/>
          <w:sz w:val="20"/>
        </w:rPr>
        <w:t>本表只记录工序，不直接放 product_id/product_num。工序需要哪些物料通过 route_step_materials 关联。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381"/>
        <w:gridCol w:w="3402"/>
      </w:tblGrid>
      <w:tr w14:paraId="431507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9B894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7D3060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2A1204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13B21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568A2E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86D03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id</w:t>
            </w:r>
          </w:p>
        </w:tc>
        <w:tc>
          <w:tcPr>
            <w:tcW w:w="1984" w:type="dxa"/>
            <w:vAlign w:val="center"/>
          </w:tcPr>
          <w:p w14:paraId="1A75C5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路线工序ID</w:t>
            </w:r>
          </w:p>
        </w:tc>
        <w:tc>
          <w:tcPr>
            <w:tcW w:w="2381" w:type="dxa"/>
            <w:vAlign w:val="center"/>
          </w:tcPr>
          <w:p w14:paraId="31316F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</w:t>
            </w:r>
          </w:p>
        </w:tc>
        <w:tc>
          <w:tcPr>
            <w:tcW w:w="3402" w:type="dxa"/>
            <w:vAlign w:val="center"/>
          </w:tcPr>
          <w:p w14:paraId="066DB9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主键</w:t>
            </w:r>
          </w:p>
        </w:tc>
      </w:tr>
      <w:tr w14:paraId="2DF385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5992E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route_id</w:t>
            </w:r>
          </w:p>
        </w:tc>
        <w:tc>
          <w:tcPr>
            <w:tcW w:w="1984" w:type="dxa"/>
            <w:vAlign w:val="center"/>
          </w:tcPr>
          <w:p w14:paraId="1AC29F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路线ID</w:t>
            </w:r>
          </w:p>
        </w:tc>
        <w:tc>
          <w:tcPr>
            <w:tcW w:w="2381" w:type="dxa"/>
            <w:vAlign w:val="center"/>
          </w:tcPr>
          <w:p w14:paraId="715F7F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NOT NULL</w:t>
            </w:r>
          </w:p>
        </w:tc>
        <w:tc>
          <w:tcPr>
            <w:tcW w:w="3402" w:type="dxa"/>
            <w:vAlign w:val="center"/>
          </w:tcPr>
          <w:p w14:paraId="7303A9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process_routes.id</w:t>
            </w:r>
          </w:p>
        </w:tc>
      </w:tr>
      <w:tr w14:paraId="0AA652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C3044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step_order</w:t>
            </w:r>
          </w:p>
        </w:tc>
        <w:tc>
          <w:tcPr>
            <w:tcW w:w="1984" w:type="dxa"/>
            <w:vAlign w:val="center"/>
          </w:tcPr>
          <w:p w14:paraId="6FF90A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工序顺序</w:t>
            </w:r>
          </w:p>
        </w:tc>
        <w:tc>
          <w:tcPr>
            <w:tcW w:w="2381" w:type="dxa"/>
            <w:vAlign w:val="center"/>
          </w:tcPr>
          <w:p w14:paraId="43CDC4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INT NOT NULL</w:t>
            </w:r>
          </w:p>
        </w:tc>
        <w:tc>
          <w:tcPr>
            <w:tcW w:w="3402" w:type="dxa"/>
            <w:vAlign w:val="center"/>
          </w:tcPr>
          <w:p w14:paraId="7E8513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从1开始</w:t>
            </w:r>
          </w:p>
        </w:tc>
      </w:tr>
      <w:tr w14:paraId="5F34E1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3EC0D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step_code</w:t>
            </w:r>
          </w:p>
        </w:tc>
        <w:tc>
          <w:tcPr>
            <w:tcW w:w="1984" w:type="dxa"/>
            <w:vAlign w:val="center"/>
          </w:tcPr>
          <w:p w14:paraId="087D74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工序编码</w:t>
            </w:r>
          </w:p>
        </w:tc>
        <w:tc>
          <w:tcPr>
            <w:tcW w:w="2381" w:type="dxa"/>
            <w:vAlign w:val="center"/>
          </w:tcPr>
          <w:p w14:paraId="30F6B5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NULL</w:t>
            </w:r>
          </w:p>
        </w:tc>
        <w:tc>
          <w:tcPr>
            <w:tcW w:w="3402" w:type="dxa"/>
            <w:vAlign w:val="center"/>
          </w:tcPr>
          <w:p w14:paraId="71AFBA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</w:t>
            </w:r>
          </w:p>
        </w:tc>
      </w:tr>
      <w:tr w14:paraId="1A2BA0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FAD1E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step_name</w:t>
            </w:r>
          </w:p>
        </w:tc>
        <w:tc>
          <w:tcPr>
            <w:tcW w:w="1984" w:type="dxa"/>
            <w:vAlign w:val="center"/>
          </w:tcPr>
          <w:p w14:paraId="2CAF10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工序名称</w:t>
            </w:r>
          </w:p>
        </w:tc>
        <w:tc>
          <w:tcPr>
            <w:tcW w:w="2381" w:type="dxa"/>
            <w:vAlign w:val="center"/>
          </w:tcPr>
          <w:p w14:paraId="2A45B5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NOT NULL</w:t>
            </w:r>
          </w:p>
        </w:tc>
        <w:tc>
          <w:tcPr>
            <w:tcW w:w="3402" w:type="dxa"/>
            <w:vAlign w:val="center"/>
          </w:tcPr>
          <w:p w14:paraId="315B6E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如焊接、调试、装配</w:t>
            </w:r>
          </w:p>
        </w:tc>
      </w:tr>
      <w:tr w14:paraId="622996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4A89B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sop_file_id</w:t>
            </w:r>
          </w:p>
        </w:tc>
        <w:tc>
          <w:tcPr>
            <w:tcW w:w="1984" w:type="dxa"/>
            <w:vAlign w:val="center"/>
          </w:tcPr>
          <w:p w14:paraId="4055B1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SOP文件ID</w:t>
            </w:r>
          </w:p>
        </w:tc>
        <w:tc>
          <w:tcPr>
            <w:tcW w:w="2381" w:type="dxa"/>
            <w:vAlign w:val="center"/>
          </w:tcPr>
          <w:p w14:paraId="03D575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46415B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technical_files.id</w:t>
            </w:r>
          </w:p>
        </w:tc>
      </w:tr>
      <w:tr w14:paraId="591A59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00ACF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default_user_id</w:t>
            </w:r>
          </w:p>
        </w:tc>
        <w:tc>
          <w:tcPr>
            <w:tcW w:w="1984" w:type="dxa"/>
            <w:vAlign w:val="center"/>
          </w:tcPr>
          <w:p w14:paraId="386BA0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默认负责人ID</w:t>
            </w:r>
          </w:p>
        </w:tc>
        <w:tc>
          <w:tcPr>
            <w:tcW w:w="2381" w:type="dxa"/>
            <w:vAlign w:val="center"/>
          </w:tcPr>
          <w:p w14:paraId="4EE6FC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5AF34C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定人定岗负责人，关联 users.id</w:t>
            </w:r>
          </w:p>
        </w:tc>
      </w:tr>
      <w:tr w14:paraId="11B555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972F5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default_post_name</w:t>
            </w:r>
          </w:p>
        </w:tc>
        <w:tc>
          <w:tcPr>
            <w:tcW w:w="1984" w:type="dxa"/>
            <w:vAlign w:val="center"/>
          </w:tcPr>
          <w:p w14:paraId="4A93E3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默认岗位</w:t>
            </w:r>
          </w:p>
        </w:tc>
        <w:tc>
          <w:tcPr>
            <w:tcW w:w="2381" w:type="dxa"/>
            <w:vAlign w:val="center"/>
          </w:tcPr>
          <w:p w14:paraId="4CA227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NULL</w:t>
            </w:r>
          </w:p>
        </w:tc>
        <w:tc>
          <w:tcPr>
            <w:tcW w:w="3402" w:type="dxa"/>
            <w:vAlign w:val="center"/>
          </w:tcPr>
          <w:p w14:paraId="4B78AA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负责人为空时可用岗位</w:t>
            </w:r>
          </w:p>
        </w:tc>
      </w:tr>
      <w:tr w14:paraId="591EAFB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EB90A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need_inspection</w:t>
            </w:r>
          </w:p>
        </w:tc>
        <w:tc>
          <w:tcPr>
            <w:tcW w:w="1984" w:type="dxa"/>
            <w:vAlign w:val="center"/>
          </w:tcPr>
          <w:p w14:paraId="4C2EA3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是否需要检验</w:t>
            </w:r>
          </w:p>
        </w:tc>
        <w:tc>
          <w:tcPr>
            <w:tcW w:w="2381" w:type="dxa"/>
            <w:vAlign w:val="center"/>
          </w:tcPr>
          <w:p w14:paraId="280FD6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0</w:t>
            </w:r>
          </w:p>
        </w:tc>
        <w:tc>
          <w:tcPr>
            <w:tcW w:w="3402" w:type="dxa"/>
            <w:vAlign w:val="center"/>
          </w:tcPr>
          <w:p w14:paraId="2BCD54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1是0否</w:t>
            </w:r>
          </w:p>
        </w:tc>
      </w:tr>
      <w:tr w14:paraId="71752E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27794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need_record</w:t>
            </w:r>
          </w:p>
        </w:tc>
        <w:tc>
          <w:tcPr>
            <w:tcW w:w="1984" w:type="dxa"/>
            <w:vAlign w:val="center"/>
          </w:tcPr>
          <w:p w14:paraId="531C38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是否必须报工</w:t>
            </w:r>
          </w:p>
        </w:tc>
        <w:tc>
          <w:tcPr>
            <w:tcW w:w="2381" w:type="dxa"/>
            <w:vAlign w:val="center"/>
          </w:tcPr>
          <w:p w14:paraId="6F1302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1</w:t>
            </w:r>
          </w:p>
        </w:tc>
        <w:tc>
          <w:tcPr>
            <w:tcW w:w="3402" w:type="dxa"/>
            <w:vAlign w:val="center"/>
          </w:tcPr>
          <w:p w14:paraId="1B7BD9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关键工序为1</w:t>
            </w:r>
          </w:p>
        </w:tc>
      </w:tr>
      <w:tr w14:paraId="72ED3B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AC21D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remark</w:t>
            </w:r>
          </w:p>
        </w:tc>
        <w:tc>
          <w:tcPr>
            <w:tcW w:w="1984" w:type="dxa"/>
            <w:vAlign w:val="center"/>
          </w:tcPr>
          <w:p w14:paraId="5C132C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备注</w:t>
            </w:r>
          </w:p>
        </w:tc>
        <w:tc>
          <w:tcPr>
            <w:tcW w:w="2381" w:type="dxa"/>
            <w:vAlign w:val="center"/>
          </w:tcPr>
          <w:p w14:paraId="2FBD3A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2BCDA2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说明</w:t>
            </w:r>
          </w:p>
        </w:tc>
      </w:tr>
      <w:tr w14:paraId="7657BC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CD551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427D1B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381" w:type="dxa"/>
            <w:vAlign w:val="center"/>
          </w:tcPr>
          <w:p w14:paraId="0748EB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0F0267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users.id，记录创建人</w:t>
            </w:r>
          </w:p>
        </w:tc>
      </w:tr>
      <w:tr w14:paraId="6E82C0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7CA02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208DA4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381" w:type="dxa"/>
            <w:vAlign w:val="center"/>
          </w:tcPr>
          <w:p w14:paraId="1DF55C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5758F0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473A23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084C8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updated_by</w:t>
            </w:r>
          </w:p>
        </w:tc>
        <w:tc>
          <w:tcPr>
            <w:tcW w:w="1984" w:type="dxa"/>
            <w:vAlign w:val="center"/>
          </w:tcPr>
          <w:p w14:paraId="575158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更新人ID</w:t>
            </w:r>
          </w:p>
        </w:tc>
        <w:tc>
          <w:tcPr>
            <w:tcW w:w="2381" w:type="dxa"/>
            <w:vAlign w:val="center"/>
          </w:tcPr>
          <w:p w14:paraId="5AFF0F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07729C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users.id，记录最后修改人</w:t>
            </w:r>
          </w:p>
        </w:tc>
      </w:tr>
      <w:tr w14:paraId="57F0DC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E0055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updated_at</w:t>
            </w:r>
          </w:p>
        </w:tc>
        <w:tc>
          <w:tcPr>
            <w:tcW w:w="1984" w:type="dxa"/>
            <w:vAlign w:val="center"/>
          </w:tcPr>
          <w:p w14:paraId="3441F1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更新时间</w:t>
            </w:r>
          </w:p>
        </w:tc>
        <w:tc>
          <w:tcPr>
            <w:tcW w:w="2381" w:type="dxa"/>
            <w:vAlign w:val="center"/>
          </w:tcPr>
          <w:p w14:paraId="58CB3F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310DE2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最后修改时间</w:t>
            </w:r>
          </w:p>
        </w:tc>
      </w:tr>
      <w:tr w14:paraId="1B6238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DBA0A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is_deleted</w:t>
            </w:r>
          </w:p>
        </w:tc>
        <w:tc>
          <w:tcPr>
            <w:tcW w:w="1984" w:type="dxa"/>
            <w:vAlign w:val="center"/>
          </w:tcPr>
          <w:p w14:paraId="75E3C6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是否删除</w:t>
            </w:r>
          </w:p>
        </w:tc>
        <w:tc>
          <w:tcPr>
            <w:tcW w:w="2381" w:type="dxa"/>
            <w:vAlign w:val="center"/>
          </w:tcPr>
          <w:p w14:paraId="260C70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0</w:t>
            </w:r>
          </w:p>
        </w:tc>
        <w:tc>
          <w:tcPr>
            <w:tcW w:w="3402" w:type="dxa"/>
            <w:vAlign w:val="center"/>
          </w:tcPr>
          <w:p w14:paraId="715AC5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软删除标记：0未删除，1已删除</w:t>
            </w:r>
          </w:p>
        </w:tc>
      </w:tr>
      <w:tr w14:paraId="7CD1AF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B25DF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deleted_by</w:t>
            </w:r>
          </w:p>
        </w:tc>
        <w:tc>
          <w:tcPr>
            <w:tcW w:w="1984" w:type="dxa"/>
            <w:vAlign w:val="center"/>
          </w:tcPr>
          <w:p w14:paraId="7A11C7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删除人ID</w:t>
            </w:r>
          </w:p>
        </w:tc>
        <w:tc>
          <w:tcPr>
            <w:tcW w:w="2381" w:type="dxa"/>
            <w:vAlign w:val="center"/>
          </w:tcPr>
          <w:p w14:paraId="76559C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08DCDF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users.id，软删除人</w:t>
            </w:r>
          </w:p>
        </w:tc>
      </w:tr>
      <w:tr w14:paraId="656695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C8782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deleted_at</w:t>
            </w:r>
          </w:p>
        </w:tc>
        <w:tc>
          <w:tcPr>
            <w:tcW w:w="1984" w:type="dxa"/>
            <w:vAlign w:val="center"/>
          </w:tcPr>
          <w:p w14:paraId="5961DF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删除时间</w:t>
            </w:r>
          </w:p>
        </w:tc>
        <w:tc>
          <w:tcPr>
            <w:tcW w:w="2381" w:type="dxa"/>
            <w:vAlign w:val="center"/>
          </w:tcPr>
          <w:p w14:paraId="5FAC0C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520601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软删除时间</w:t>
            </w:r>
          </w:p>
        </w:tc>
      </w:tr>
    </w:tbl>
    <w:p w14:paraId="5BCDEFC6">
      <w:pPr>
        <w:pStyle w:val="4"/>
      </w:pPr>
      <w:r>
        <w:rPr>
          <w:rFonts w:ascii="微软雅黑" w:hAnsi="微软雅黑" w:eastAsia="微软雅黑"/>
          <w:color w:val="1F4E79"/>
        </w:rPr>
        <w:t>6.13 product_materials 产品物料清单表</w:t>
      </w:r>
    </w:p>
    <w:p w14:paraId="492A9640">
      <w:pPr>
        <w:spacing w:after="80" w:line="276" w:lineRule="auto"/>
      </w:pPr>
      <w:r>
        <w:rPr>
          <w:rFonts w:ascii="微软雅黑" w:hAnsi="微软雅黑" w:eastAsia="微软雅黑"/>
          <w:sz w:val="20"/>
        </w:rPr>
        <w:t>本表是产品和物料之间的自关联清单。产品与物料都使用 products 表，通过 product_attr/source_type 区分。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381"/>
        <w:gridCol w:w="3402"/>
      </w:tblGrid>
      <w:tr w14:paraId="0A5F3E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29032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065DAD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64E52C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3633BA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0EFFAA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EC051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id</w:t>
            </w:r>
          </w:p>
        </w:tc>
        <w:tc>
          <w:tcPr>
            <w:tcW w:w="1984" w:type="dxa"/>
            <w:vAlign w:val="center"/>
          </w:tcPr>
          <w:p w14:paraId="1B0F52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物料清单ID</w:t>
            </w:r>
          </w:p>
        </w:tc>
        <w:tc>
          <w:tcPr>
            <w:tcW w:w="2381" w:type="dxa"/>
            <w:vAlign w:val="center"/>
          </w:tcPr>
          <w:p w14:paraId="79BC4C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</w:t>
            </w:r>
          </w:p>
        </w:tc>
        <w:tc>
          <w:tcPr>
            <w:tcW w:w="3402" w:type="dxa"/>
            <w:vAlign w:val="center"/>
          </w:tcPr>
          <w:p w14:paraId="1EFBC9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主键</w:t>
            </w:r>
          </w:p>
        </w:tc>
      </w:tr>
      <w:tr w14:paraId="31E080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69A3B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product_id</w:t>
            </w:r>
          </w:p>
        </w:tc>
        <w:tc>
          <w:tcPr>
            <w:tcW w:w="1984" w:type="dxa"/>
            <w:vAlign w:val="center"/>
          </w:tcPr>
          <w:p w14:paraId="01D441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产品ID</w:t>
            </w:r>
          </w:p>
        </w:tc>
        <w:tc>
          <w:tcPr>
            <w:tcW w:w="2381" w:type="dxa"/>
            <w:vAlign w:val="center"/>
          </w:tcPr>
          <w:p w14:paraId="00E1EB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NOT NULL</w:t>
            </w:r>
          </w:p>
        </w:tc>
        <w:tc>
          <w:tcPr>
            <w:tcW w:w="3402" w:type="dxa"/>
            <w:vAlign w:val="center"/>
          </w:tcPr>
          <w:p w14:paraId="1AA5A1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products.id，表示哪个产品的用料清单</w:t>
            </w:r>
          </w:p>
        </w:tc>
      </w:tr>
      <w:tr w14:paraId="3CD3FF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204CC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material_product_id</w:t>
            </w:r>
          </w:p>
        </w:tc>
        <w:tc>
          <w:tcPr>
            <w:tcW w:w="1984" w:type="dxa"/>
            <w:vAlign w:val="center"/>
          </w:tcPr>
          <w:p w14:paraId="505DB3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物料产品ID</w:t>
            </w:r>
          </w:p>
        </w:tc>
        <w:tc>
          <w:tcPr>
            <w:tcW w:w="2381" w:type="dxa"/>
            <w:vAlign w:val="center"/>
          </w:tcPr>
          <w:p w14:paraId="4C253F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NOT NULL</w:t>
            </w:r>
          </w:p>
        </w:tc>
        <w:tc>
          <w:tcPr>
            <w:tcW w:w="3402" w:type="dxa"/>
            <w:vAlign w:val="center"/>
          </w:tcPr>
          <w:p w14:paraId="2891E2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products.id，表示需要哪种物料/半成品/外购件</w:t>
            </w:r>
          </w:p>
        </w:tc>
      </w:tr>
      <w:tr w14:paraId="10D7E70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229BC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quantity_per_unit</w:t>
            </w:r>
          </w:p>
        </w:tc>
        <w:tc>
          <w:tcPr>
            <w:tcW w:w="1984" w:type="dxa"/>
            <w:vAlign w:val="center"/>
          </w:tcPr>
          <w:p w14:paraId="13AD67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单件用量</w:t>
            </w:r>
          </w:p>
        </w:tc>
        <w:tc>
          <w:tcPr>
            <w:tcW w:w="2381" w:type="dxa"/>
            <w:vAlign w:val="center"/>
          </w:tcPr>
          <w:p w14:paraId="18DB01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DECIMAL(12,4) NOT NULL</w:t>
            </w:r>
          </w:p>
        </w:tc>
        <w:tc>
          <w:tcPr>
            <w:tcW w:w="3402" w:type="dxa"/>
            <w:vAlign w:val="center"/>
          </w:tcPr>
          <w:p w14:paraId="45B148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生产1件产品所需数量</w:t>
            </w:r>
          </w:p>
        </w:tc>
      </w:tr>
      <w:tr w14:paraId="1798D8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1B467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unit</w:t>
            </w:r>
          </w:p>
        </w:tc>
        <w:tc>
          <w:tcPr>
            <w:tcW w:w="1984" w:type="dxa"/>
            <w:vAlign w:val="center"/>
          </w:tcPr>
          <w:p w14:paraId="33B785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单位</w:t>
            </w:r>
          </w:p>
        </w:tc>
        <w:tc>
          <w:tcPr>
            <w:tcW w:w="2381" w:type="dxa"/>
            <w:vAlign w:val="center"/>
          </w:tcPr>
          <w:p w14:paraId="092173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 NULL</w:t>
            </w:r>
          </w:p>
        </w:tc>
        <w:tc>
          <w:tcPr>
            <w:tcW w:w="3402" w:type="dxa"/>
            <w:vAlign w:val="center"/>
          </w:tcPr>
          <w:p w14:paraId="7FD955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个/g/kg/件等</w:t>
            </w:r>
          </w:p>
        </w:tc>
      </w:tr>
      <w:tr w14:paraId="6981C3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CD922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is_key_material</w:t>
            </w:r>
          </w:p>
        </w:tc>
        <w:tc>
          <w:tcPr>
            <w:tcW w:w="1984" w:type="dxa"/>
            <w:vAlign w:val="center"/>
          </w:tcPr>
          <w:p w14:paraId="3623A9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是否关键物料</w:t>
            </w:r>
          </w:p>
        </w:tc>
        <w:tc>
          <w:tcPr>
            <w:tcW w:w="2381" w:type="dxa"/>
            <w:vAlign w:val="center"/>
          </w:tcPr>
          <w:p w14:paraId="77F4DC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1</w:t>
            </w:r>
          </w:p>
        </w:tc>
        <w:tc>
          <w:tcPr>
            <w:tcW w:w="3402" w:type="dxa"/>
            <w:vAlign w:val="center"/>
          </w:tcPr>
          <w:p w14:paraId="635032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关键物料必须记录实际批号</w:t>
            </w:r>
          </w:p>
        </w:tc>
      </w:tr>
      <w:tr w14:paraId="710610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1AD14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need_batch_record</w:t>
            </w:r>
          </w:p>
        </w:tc>
        <w:tc>
          <w:tcPr>
            <w:tcW w:w="1984" w:type="dxa"/>
            <w:vAlign w:val="center"/>
          </w:tcPr>
          <w:p w14:paraId="3F36B0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是否记录批号</w:t>
            </w:r>
          </w:p>
        </w:tc>
        <w:tc>
          <w:tcPr>
            <w:tcW w:w="2381" w:type="dxa"/>
            <w:vAlign w:val="center"/>
          </w:tcPr>
          <w:p w14:paraId="4B1BC2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1</w:t>
            </w:r>
          </w:p>
        </w:tc>
        <w:tc>
          <w:tcPr>
            <w:tcW w:w="3402" w:type="dxa"/>
            <w:vAlign w:val="center"/>
          </w:tcPr>
          <w:p w14:paraId="65E8A5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是否要求录入实际物料批号</w:t>
            </w:r>
          </w:p>
        </w:tc>
      </w:tr>
      <w:tr w14:paraId="671650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CF746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remark</w:t>
            </w:r>
          </w:p>
        </w:tc>
        <w:tc>
          <w:tcPr>
            <w:tcW w:w="1984" w:type="dxa"/>
            <w:vAlign w:val="center"/>
          </w:tcPr>
          <w:p w14:paraId="7FFBBA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备注</w:t>
            </w:r>
          </w:p>
        </w:tc>
        <w:tc>
          <w:tcPr>
            <w:tcW w:w="2381" w:type="dxa"/>
            <w:vAlign w:val="center"/>
          </w:tcPr>
          <w:p w14:paraId="0D104C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38F4B3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说明</w:t>
            </w:r>
          </w:p>
        </w:tc>
      </w:tr>
      <w:tr w14:paraId="21A8F2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EDC79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1D1D46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381" w:type="dxa"/>
            <w:vAlign w:val="center"/>
          </w:tcPr>
          <w:p w14:paraId="60D68A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463278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users.id，记录创建人</w:t>
            </w:r>
          </w:p>
        </w:tc>
      </w:tr>
      <w:tr w14:paraId="0104B7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F2340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5487CC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381" w:type="dxa"/>
            <w:vAlign w:val="center"/>
          </w:tcPr>
          <w:p w14:paraId="25140D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5AF8C4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5630BC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56247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updated_by</w:t>
            </w:r>
          </w:p>
        </w:tc>
        <w:tc>
          <w:tcPr>
            <w:tcW w:w="1984" w:type="dxa"/>
            <w:vAlign w:val="center"/>
          </w:tcPr>
          <w:p w14:paraId="14A797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更新人ID</w:t>
            </w:r>
          </w:p>
        </w:tc>
        <w:tc>
          <w:tcPr>
            <w:tcW w:w="2381" w:type="dxa"/>
            <w:vAlign w:val="center"/>
          </w:tcPr>
          <w:p w14:paraId="570122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19E073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users.id，记录最后修改人</w:t>
            </w:r>
          </w:p>
        </w:tc>
      </w:tr>
      <w:tr w14:paraId="784080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9C576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updated_at</w:t>
            </w:r>
          </w:p>
        </w:tc>
        <w:tc>
          <w:tcPr>
            <w:tcW w:w="1984" w:type="dxa"/>
            <w:vAlign w:val="center"/>
          </w:tcPr>
          <w:p w14:paraId="5ACCF2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更新时间</w:t>
            </w:r>
          </w:p>
        </w:tc>
        <w:tc>
          <w:tcPr>
            <w:tcW w:w="2381" w:type="dxa"/>
            <w:vAlign w:val="center"/>
          </w:tcPr>
          <w:p w14:paraId="42324F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1CE8AB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最后修改时间</w:t>
            </w:r>
          </w:p>
        </w:tc>
      </w:tr>
      <w:tr w14:paraId="6ADDFEC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F2032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is_deleted</w:t>
            </w:r>
          </w:p>
        </w:tc>
        <w:tc>
          <w:tcPr>
            <w:tcW w:w="1984" w:type="dxa"/>
            <w:vAlign w:val="center"/>
          </w:tcPr>
          <w:p w14:paraId="4BE87A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是否删除</w:t>
            </w:r>
          </w:p>
        </w:tc>
        <w:tc>
          <w:tcPr>
            <w:tcW w:w="2381" w:type="dxa"/>
            <w:vAlign w:val="center"/>
          </w:tcPr>
          <w:p w14:paraId="69208D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0</w:t>
            </w:r>
          </w:p>
        </w:tc>
        <w:tc>
          <w:tcPr>
            <w:tcW w:w="3402" w:type="dxa"/>
            <w:vAlign w:val="center"/>
          </w:tcPr>
          <w:p w14:paraId="40E47F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软删除标记：0未删除，1已删除</w:t>
            </w:r>
          </w:p>
        </w:tc>
      </w:tr>
      <w:tr w14:paraId="27F175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01AEA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deleted_by</w:t>
            </w:r>
          </w:p>
        </w:tc>
        <w:tc>
          <w:tcPr>
            <w:tcW w:w="1984" w:type="dxa"/>
            <w:vAlign w:val="center"/>
          </w:tcPr>
          <w:p w14:paraId="7978FC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删除人ID</w:t>
            </w:r>
          </w:p>
        </w:tc>
        <w:tc>
          <w:tcPr>
            <w:tcW w:w="2381" w:type="dxa"/>
            <w:vAlign w:val="center"/>
          </w:tcPr>
          <w:p w14:paraId="421A0C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6F7C27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users.id，软删除人</w:t>
            </w:r>
          </w:p>
        </w:tc>
      </w:tr>
      <w:tr w14:paraId="704934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BBA60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deleted_at</w:t>
            </w:r>
          </w:p>
        </w:tc>
        <w:tc>
          <w:tcPr>
            <w:tcW w:w="1984" w:type="dxa"/>
            <w:vAlign w:val="center"/>
          </w:tcPr>
          <w:p w14:paraId="7F2C9C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删除时间</w:t>
            </w:r>
          </w:p>
        </w:tc>
        <w:tc>
          <w:tcPr>
            <w:tcW w:w="2381" w:type="dxa"/>
            <w:vAlign w:val="center"/>
          </w:tcPr>
          <w:p w14:paraId="38D88C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4EA94B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软删除时间</w:t>
            </w:r>
          </w:p>
        </w:tc>
      </w:tr>
    </w:tbl>
    <w:p w14:paraId="6C4473B6">
      <w:pPr>
        <w:pStyle w:val="4"/>
      </w:pPr>
      <w:r>
        <w:rPr>
          <w:rFonts w:ascii="微软雅黑" w:hAnsi="微软雅黑" w:eastAsia="微软雅黑"/>
          <w:color w:val="1F4E79"/>
        </w:rPr>
        <w:t>6.14 route_step_materials 工序用料关联表</w:t>
      </w:r>
    </w:p>
    <w:p w14:paraId="690189F9">
      <w:pPr>
        <w:spacing w:after="80" w:line="276" w:lineRule="auto"/>
      </w:pPr>
      <w:r>
        <w:rPr>
          <w:rFonts w:ascii="微软雅黑" w:hAnsi="微软雅黑" w:eastAsia="微软雅黑"/>
          <w:sz w:val="20"/>
        </w:rPr>
        <w:t>这是工序明细表与产品物料清单表的 n 对 n 中间表。它只表达“标准用料项属于哪些工序”，不记录实际物料批号。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381"/>
        <w:gridCol w:w="3402"/>
      </w:tblGrid>
      <w:tr w14:paraId="3B9754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C739E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4A1ED2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0AA527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1E29F2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0EB7B4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D7907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id</w:t>
            </w:r>
          </w:p>
        </w:tc>
        <w:tc>
          <w:tcPr>
            <w:tcW w:w="1984" w:type="dxa"/>
            <w:vAlign w:val="center"/>
          </w:tcPr>
          <w:p w14:paraId="79EF1C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关联ID</w:t>
            </w:r>
          </w:p>
        </w:tc>
        <w:tc>
          <w:tcPr>
            <w:tcW w:w="2381" w:type="dxa"/>
            <w:vAlign w:val="center"/>
          </w:tcPr>
          <w:p w14:paraId="6C58D2D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</w:t>
            </w:r>
          </w:p>
        </w:tc>
        <w:tc>
          <w:tcPr>
            <w:tcW w:w="3402" w:type="dxa"/>
            <w:vAlign w:val="center"/>
          </w:tcPr>
          <w:p w14:paraId="2F4131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主键</w:t>
            </w:r>
          </w:p>
        </w:tc>
      </w:tr>
      <w:tr w14:paraId="41508B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806CC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route_step_id</w:t>
            </w:r>
          </w:p>
        </w:tc>
        <w:tc>
          <w:tcPr>
            <w:tcW w:w="1984" w:type="dxa"/>
            <w:vAlign w:val="center"/>
          </w:tcPr>
          <w:p w14:paraId="6D4383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路线工序ID</w:t>
            </w:r>
          </w:p>
        </w:tc>
        <w:tc>
          <w:tcPr>
            <w:tcW w:w="2381" w:type="dxa"/>
            <w:vAlign w:val="center"/>
          </w:tcPr>
          <w:p w14:paraId="5080A1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NOT NULL</w:t>
            </w:r>
          </w:p>
        </w:tc>
        <w:tc>
          <w:tcPr>
            <w:tcW w:w="3402" w:type="dxa"/>
            <w:vAlign w:val="center"/>
          </w:tcPr>
          <w:p w14:paraId="2C2C25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process_route_steps.id</w:t>
            </w:r>
          </w:p>
        </w:tc>
      </w:tr>
      <w:tr w14:paraId="13DA86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43FB9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product_material_id</w:t>
            </w:r>
          </w:p>
        </w:tc>
        <w:tc>
          <w:tcPr>
            <w:tcW w:w="1984" w:type="dxa"/>
            <w:vAlign w:val="center"/>
          </w:tcPr>
          <w:p w14:paraId="6A21C3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产品物料清单ID</w:t>
            </w:r>
          </w:p>
        </w:tc>
        <w:tc>
          <w:tcPr>
            <w:tcW w:w="2381" w:type="dxa"/>
            <w:vAlign w:val="center"/>
          </w:tcPr>
          <w:p w14:paraId="2B15A0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NOT NULL</w:t>
            </w:r>
          </w:p>
        </w:tc>
        <w:tc>
          <w:tcPr>
            <w:tcW w:w="3402" w:type="dxa"/>
            <w:vAlign w:val="center"/>
          </w:tcPr>
          <w:p w14:paraId="4DE1D7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product_materials.id</w:t>
            </w:r>
          </w:p>
        </w:tc>
      </w:tr>
      <w:tr w14:paraId="298C65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B62AB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remark</w:t>
            </w:r>
          </w:p>
        </w:tc>
        <w:tc>
          <w:tcPr>
            <w:tcW w:w="1984" w:type="dxa"/>
            <w:vAlign w:val="center"/>
          </w:tcPr>
          <w:p w14:paraId="2BC770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备注</w:t>
            </w:r>
          </w:p>
        </w:tc>
        <w:tc>
          <w:tcPr>
            <w:tcW w:w="2381" w:type="dxa"/>
            <w:vAlign w:val="center"/>
          </w:tcPr>
          <w:p w14:paraId="542B41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3ACF77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说明该用料项对应当前工序</w:t>
            </w:r>
          </w:p>
        </w:tc>
      </w:tr>
      <w:tr w14:paraId="0E6BFCB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8070B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40BA54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381" w:type="dxa"/>
            <w:vAlign w:val="center"/>
          </w:tcPr>
          <w:p w14:paraId="7BB95A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2EF37D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users.id，记录创建人</w:t>
            </w:r>
          </w:p>
        </w:tc>
      </w:tr>
      <w:tr w14:paraId="45EF7B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F6CCD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42840C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381" w:type="dxa"/>
            <w:vAlign w:val="center"/>
          </w:tcPr>
          <w:p w14:paraId="53F081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402F1D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7E17AD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07EE9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updated_by</w:t>
            </w:r>
          </w:p>
        </w:tc>
        <w:tc>
          <w:tcPr>
            <w:tcW w:w="1984" w:type="dxa"/>
            <w:vAlign w:val="center"/>
          </w:tcPr>
          <w:p w14:paraId="0CB565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更新人ID</w:t>
            </w:r>
          </w:p>
        </w:tc>
        <w:tc>
          <w:tcPr>
            <w:tcW w:w="2381" w:type="dxa"/>
            <w:vAlign w:val="center"/>
          </w:tcPr>
          <w:p w14:paraId="2C69D9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30473C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users.id，记录最后修改人</w:t>
            </w:r>
          </w:p>
        </w:tc>
      </w:tr>
      <w:tr w14:paraId="62CE0B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727AD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updated_at</w:t>
            </w:r>
          </w:p>
        </w:tc>
        <w:tc>
          <w:tcPr>
            <w:tcW w:w="1984" w:type="dxa"/>
            <w:vAlign w:val="center"/>
          </w:tcPr>
          <w:p w14:paraId="2E267F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更新时间</w:t>
            </w:r>
          </w:p>
        </w:tc>
        <w:tc>
          <w:tcPr>
            <w:tcW w:w="2381" w:type="dxa"/>
            <w:vAlign w:val="center"/>
          </w:tcPr>
          <w:p w14:paraId="25E563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7DD7F8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最后修改时间</w:t>
            </w:r>
          </w:p>
        </w:tc>
      </w:tr>
      <w:tr w14:paraId="2AC4E8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F5527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is_deleted</w:t>
            </w:r>
          </w:p>
        </w:tc>
        <w:tc>
          <w:tcPr>
            <w:tcW w:w="1984" w:type="dxa"/>
            <w:vAlign w:val="center"/>
          </w:tcPr>
          <w:p w14:paraId="5BF8DF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是否删除</w:t>
            </w:r>
          </w:p>
        </w:tc>
        <w:tc>
          <w:tcPr>
            <w:tcW w:w="2381" w:type="dxa"/>
            <w:vAlign w:val="center"/>
          </w:tcPr>
          <w:p w14:paraId="07E3F0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0</w:t>
            </w:r>
          </w:p>
        </w:tc>
        <w:tc>
          <w:tcPr>
            <w:tcW w:w="3402" w:type="dxa"/>
            <w:vAlign w:val="center"/>
          </w:tcPr>
          <w:p w14:paraId="06BF39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软删除标记：0未删除，1已删除</w:t>
            </w:r>
          </w:p>
        </w:tc>
      </w:tr>
      <w:tr w14:paraId="096A2F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5285E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deleted_by</w:t>
            </w:r>
          </w:p>
        </w:tc>
        <w:tc>
          <w:tcPr>
            <w:tcW w:w="1984" w:type="dxa"/>
            <w:vAlign w:val="center"/>
          </w:tcPr>
          <w:p w14:paraId="6760B1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删除人ID</w:t>
            </w:r>
          </w:p>
        </w:tc>
        <w:tc>
          <w:tcPr>
            <w:tcW w:w="2381" w:type="dxa"/>
            <w:vAlign w:val="center"/>
          </w:tcPr>
          <w:p w14:paraId="18C8EA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0F0CC7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users.id，软删除人</w:t>
            </w:r>
          </w:p>
        </w:tc>
      </w:tr>
      <w:tr w14:paraId="2BEE68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2712E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deleted_at</w:t>
            </w:r>
          </w:p>
        </w:tc>
        <w:tc>
          <w:tcPr>
            <w:tcW w:w="1984" w:type="dxa"/>
            <w:vAlign w:val="center"/>
          </w:tcPr>
          <w:p w14:paraId="0D7BD6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删除时间</w:t>
            </w:r>
          </w:p>
        </w:tc>
        <w:tc>
          <w:tcPr>
            <w:tcW w:w="2381" w:type="dxa"/>
            <w:vAlign w:val="center"/>
          </w:tcPr>
          <w:p w14:paraId="1A0CEF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44034E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软删除时间</w:t>
            </w:r>
          </w:p>
        </w:tc>
      </w:tr>
    </w:tbl>
    <w:p w14:paraId="3AA54054">
      <w:pPr>
        <w:pStyle w:val="4"/>
      </w:pPr>
      <w:r>
        <w:rPr>
          <w:rFonts w:ascii="微软雅黑" w:hAnsi="微软雅黑" w:eastAsia="微软雅黑"/>
          <w:color w:val="1F4E79"/>
        </w:rPr>
        <w:t>6.15 material_batches 物料批次表</w:t>
      </w:r>
    </w:p>
    <w:p w14:paraId="6B3B933E">
      <w:pPr>
        <w:spacing w:after="80" w:line="276" w:lineRule="auto"/>
      </w:pPr>
      <w:r>
        <w:rPr>
          <w:rFonts w:ascii="微软雅黑" w:hAnsi="微软雅黑" w:eastAsia="微软雅黑"/>
          <w:sz w:val="20"/>
        </w:rPr>
        <w:t>本表不是完整仓库表，只记录生产用关键物料的批号来源和轻量台账数量。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381"/>
        <w:gridCol w:w="3402"/>
      </w:tblGrid>
      <w:tr w14:paraId="44F551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BE92E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453418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4BB008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1E2454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55BFAF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C1F4B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id</w:t>
            </w:r>
          </w:p>
        </w:tc>
        <w:tc>
          <w:tcPr>
            <w:tcW w:w="1984" w:type="dxa"/>
            <w:vAlign w:val="center"/>
          </w:tcPr>
          <w:p w14:paraId="57EB32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物料批次ID</w:t>
            </w:r>
          </w:p>
        </w:tc>
        <w:tc>
          <w:tcPr>
            <w:tcW w:w="2381" w:type="dxa"/>
            <w:vAlign w:val="center"/>
          </w:tcPr>
          <w:p w14:paraId="275936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</w:t>
            </w:r>
          </w:p>
        </w:tc>
        <w:tc>
          <w:tcPr>
            <w:tcW w:w="3402" w:type="dxa"/>
            <w:vAlign w:val="center"/>
          </w:tcPr>
          <w:p w14:paraId="12B403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主键</w:t>
            </w:r>
          </w:p>
        </w:tc>
      </w:tr>
      <w:tr w14:paraId="4DD955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292D7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product_id</w:t>
            </w:r>
          </w:p>
        </w:tc>
        <w:tc>
          <w:tcPr>
            <w:tcW w:w="1984" w:type="dxa"/>
            <w:vAlign w:val="center"/>
          </w:tcPr>
          <w:p w14:paraId="56961C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产品/物料ID</w:t>
            </w:r>
          </w:p>
        </w:tc>
        <w:tc>
          <w:tcPr>
            <w:tcW w:w="2381" w:type="dxa"/>
            <w:vAlign w:val="center"/>
          </w:tcPr>
          <w:p w14:paraId="33E0EA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NOT NULL</w:t>
            </w:r>
          </w:p>
        </w:tc>
        <w:tc>
          <w:tcPr>
            <w:tcW w:w="3402" w:type="dxa"/>
            <w:vAlign w:val="center"/>
          </w:tcPr>
          <w:p w14:paraId="456A95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products.id，不能 UNIQUE；同一种物料可有多个批次</w:t>
            </w:r>
          </w:p>
        </w:tc>
      </w:tr>
      <w:tr w14:paraId="2FB09D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E6765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material_batch_no</w:t>
            </w:r>
          </w:p>
        </w:tc>
        <w:tc>
          <w:tcPr>
            <w:tcW w:w="1984" w:type="dxa"/>
            <w:vAlign w:val="center"/>
          </w:tcPr>
          <w:p w14:paraId="7F5DA2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物料批号</w:t>
            </w:r>
          </w:p>
        </w:tc>
        <w:tc>
          <w:tcPr>
            <w:tcW w:w="2381" w:type="dxa"/>
            <w:vAlign w:val="center"/>
          </w:tcPr>
          <w:p w14:paraId="452022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NOT NULL</w:t>
            </w:r>
          </w:p>
        </w:tc>
        <w:tc>
          <w:tcPr>
            <w:tcW w:w="3402" w:type="dxa"/>
            <w:vAlign w:val="center"/>
          </w:tcPr>
          <w:p w14:paraId="4A41E7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追溯入口</w:t>
            </w:r>
          </w:p>
        </w:tc>
      </w:tr>
      <w:tr w14:paraId="3A7CB5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DEB1A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supplier_name</w:t>
            </w:r>
          </w:p>
        </w:tc>
        <w:tc>
          <w:tcPr>
            <w:tcW w:w="1984" w:type="dxa"/>
            <w:vAlign w:val="center"/>
          </w:tcPr>
          <w:p w14:paraId="23BB04B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供应商</w:t>
            </w:r>
          </w:p>
        </w:tc>
        <w:tc>
          <w:tcPr>
            <w:tcW w:w="2381" w:type="dxa"/>
            <w:vAlign w:val="center"/>
          </w:tcPr>
          <w:p w14:paraId="34B16C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VARCHAR(255) NULL</w:t>
            </w:r>
          </w:p>
        </w:tc>
        <w:tc>
          <w:tcPr>
            <w:tcW w:w="3402" w:type="dxa"/>
            <w:vAlign w:val="center"/>
          </w:tcPr>
          <w:p w14:paraId="213D36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供应商信息</w:t>
            </w:r>
          </w:p>
        </w:tc>
      </w:tr>
      <w:tr w14:paraId="61E5F5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564E801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15"/>
              </w:rPr>
            </w:pPr>
          </w:p>
        </w:tc>
        <w:tc>
          <w:tcPr>
            <w:tcW w:w="1984" w:type="dxa"/>
            <w:vAlign w:val="center"/>
          </w:tcPr>
          <w:p w14:paraId="7C534641">
            <w:pPr>
              <w:spacing w:after="0" w:line="240" w:lineRule="auto"/>
              <w:jc w:val="left"/>
              <w:rPr>
                <w:rFonts w:hint="eastAsia" w:ascii="微软雅黑" w:hAnsi="微软雅黑" w:eastAsia="微软雅黑"/>
                <w:b w:val="0"/>
                <w:sz w:val="15"/>
                <w:lang w:val="en-US" w:eastAsia="zh-CN"/>
              </w:rPr>
            </w:pPr>
            <w:r>
              <w:rPr>
                <w:rFonts w:hint="eastAsia"/>
                <w:b w:val="0"/>
                <w:sz w:val="15"/>
                <w:lang w:val="en-US" w:eastAsia="zh-CN"/>
              </w:rPr>
              <w:t>类型</w:t>
            </w:r>
          </w:p>
        </w:tc>
        <w:tc>
          <w:tcPr>
            <w:tcW w:w="2381" w:type="dxa"/>
            <w:vAlign w:val="center"/>
          </w:tcPr>
          <w:p w14:paraId="7DCD4488">
            <w:pPr>
              <w:spacing w:after="0" w:line="240" w:lineRule="auto"/>
              <w:jc w:val="left"/>
              <w:rPr>
                <w:rFonts w:ascii="微软雅黑" w:hAnsi="微软雅黑" w:eastAsia="微软雅黑"/>
                <w:b w:val="0"/>
                <w:sz w:val="15"/>
              </w:rPr>
            </w:pPr>
          </w:p>
        </w:tc>
        <w:tc>
          <w:tcPr>
            <w:tcW w:w="3402" w:type="dxa"/>
            <w:vAlign w:val="center"/>
          </w:tcPr>
          <w:p w14:paraId="412C088E">
            <w:pPr>
              <w:spacing w:after="0" w:line="240" w:lineRule="auto"/>
              <w:jc w:val="left"/>
              <w:rPr>
                <w:rFonts w:hint="default" w:ascii="微软雅黑" w:hAnsi="微软雅黑" w:eastAsia="微软雅黑"/>
                <w:b w:val="0"/>
                <w:sz w:val="15"/>
                <w:lang w:val="en-US" w:eastAsia="zh-CN"/>
              </w:rPr>
            </w:pPr>
            <w:r>
              <w:rPr>
                <w:rFonts w:hint="eastAsia"/>
                <w:b w:val="0"/>
                <w:sz w:val="15"/>
                <w:lang w:val="en-US" w:eastAsia="zh-CN"/>
              </w:rPr>
              <w:t>出库or 入库</w:t>
            </w:r>
          </w:p>
        </w:tc>
      </w:tr>
      <w:tr w14:paraId="4401BA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51504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received_date</w:t>
            </w:r>
          </w:p>
        </w:tc>
        <w:tc>
          <w:tcPr>
            <w:tcW w:w="1984" w:type="dxa"/>
            <w:vAlign w:val="center"/>
          </w:tcPr>
          <w:p w14:paraId="049EDC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日期</w:t>
            </w:r>
          </w:p>
        </w:tc>
        <w:tc>
          <w:tcPr>
            <w:tcW w:w="2381" w:type="dxa"/>
            <w:vAlign w:val="center"/>
          </w:tcPr>
          <w:p w14:paraId="289B60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 NULL</w:t>
            </w:r>
          </w:p>
        </w:tc>
        <w:tc>
          <w:tcPr>
            <w:tcW w:w="3402" w:type="dxa"/>
            <w:vAlign w:val="center"/>
          </w:tcPr>
          <w:p w14:paraId="260748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物料到货/入库日期</w:t>
            </w:r>
          </w:p>
        </w:tc>
      </w:tr>
      <w:tr w14:paraId="04FE10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5067E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quantity</w:t>
            </w:r>
          </w:p>
        </w:tc>
        <w:tc>
          <w:tcPr>
            <w:tcW w:w="1984" w:type="dxa"/>
            <w:vAlign w:val="center"/>
          </w:tcPr>
          <w:p w14:paraId="5F7263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当前数量</w:t>
            </w:r>
          </w:p>
        </w:tc>
        <w:tc>
          <w:tcPr>
            <w:tcW w:w="2381" w:type="dxa"/>
            <w:vAlign w:val="center"/>
          </w:tcPr>
          <w:p w14:paraId="404498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DECIMAL(12,4) NULL</w:t>
            </w:r>
          </w:p>
        </w:tc>
        <w:tc>
          <w:tcPr>
            <w:tcW w:w="3402" w:type="dxa"/>
            <w:vAlign w:val="center"/>
          </w:tcPr>
          <w:p w14:paraId="415493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轻量台账数量，仅作参考，不做严格库存锁定</w:t>
            </w:r>
          </w:p>
        </w:tc>
      </w:tr>
      <w:tr w14:paraId="2D20AE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060BE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status</w:t>
            </w:r>
          </w:p>
        </w:tc>
        <w:tc>
          <w:tcPr>
            <w:tcW w:w="1984" w:type="dxa"/>
            <w:vAlign w:val="center"/>
          </w:tcPr>
          <w:p w14:paraId="0F1D07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状态</w:t>
            </w:r>
          </w:p>
        </w:tc>
        <w:tc>
          <w:tcPr>
            <w:tcW w:w="2381" w:type="dxa"/>
            <w:vAlign w:val="center"/>
          </w:tcPr>
          <w:p w14:paraId="144A9E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3402" w:type="dxa"/>
            <w:vAlign w:val="center"/>
          </w:tcPr>
          <w:p w14:paraId="185D1C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available/partial_used/used_up/disabled</w:t>
            </w:r>
          </w:p>
        </w:tc>
      </w:tr>
      <w:tr w14:paraId="3AEFC4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53AFD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remark</w:t>
            </w:r>
          </w:p>
        </w:tc>
        <w:tc>
          <w:tcPr>
            <w:tcW w:w="1984" w:type="dxa"/>
            <w:vAlign w:val="center"/>
          </w:tcPr>
          <w:p w14:paraId="3FC86F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备注</w:t>
            </w:r>
          </w:p>
        </w:tc>
        <w:tc>
          <w:tcPr>
            <w:tcW w:w="2381" w:type="dxa"/>
            <w:vAlign w:val="center"/>
          </w:tcPr>
          <w:p w14:paraId="1F6BB4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095D63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说明</w:t>
            </w:r>
          </w:p>
        </w:tc>
      </w:tr>
      <w:tr w14:paraId="110AE1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D9E42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47834C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381" w:type="dxa"/>
            <w:vAlign w:val="center"/>
          </w:tcPr>
          <w:p w14:paraId="3135BB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59B34C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users.id，记录创建人</w:t>
            </w:r>
          </w:p>
        </w:tc>
      </w:tr>
      <w:tr w14:paraId="769C8F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7F6E4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1F87BB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381" w:type="dxa"/>
            <w:vAlign w:val="center"/>
          </w:tcPr>
          <w:p w14:paraId="263172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04D7A5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6EC0EAB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F886D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updated_by</w:t>
            </w:r>
          </w:p>
        </w:tc>
        <w:tc>
          <w:tcPr>
            <w:tcW w:w="1984" w:type="dxa"/>
            <w:vAlign w:val="center"/>
          </w:tcPr>
          <w:p w14:paraId="3B7EC6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更新人ID</w:t>
            </w:r>
          </w:p>
        </w:tc>
        <w:tc>
          <w:tcPr>
            <w:tcW w:w="2381" w:type="dxa"/>
            <w:vAlign w:val="center"/>
          </w:tcPr>
          <w:p w14:paraId="341E17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67439F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users.id，记录最后修改人</w:t>
            </w:r>
          </w:p>
        </w:tc>
      </w:tr>
      <w:tr w14:paraId="26C342D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247F2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updated_at</w:t>
            </w:r>
          </w:p>
        </w:tc>
        <w:tc>
          <w:tcPr>
            <w:tcW w:w="1984" w:type="dxa"/>
            <w:vAlign w:val="center"/>
          </w:tcPr>
          <w:p w14:paraId="5557E9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更新时间</w:t>
            </w:r>
          </w:p>
        </w:tc>
        <w:tc>
          <w:tcPr>
            <w:tcW w:w="2381" w:type="dxa"/>
            <w:vAlign w:val="center"/>
          </w:tcPr>
          <w:p w14:paraId="49C0DF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1F1329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最后修改时间</w:t>
            </w:r>
          </w:p>
        </w:tc>
      </w:tr>
      <w:tr w14:paraId="68F3DF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A820F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is_deleted</w:t>
            </w:r>
          </w:p>
        </w:tc>
        <w:tc>
          <w:tcPr>
            <w:tcW w:w="1984" w:type="dxa"/>
            <w:vAlign w:val="center"/>
          </w:tcPr>
          <w:p w14:paraId="69E7C2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是否删除</w:t>
            </w:r>
          </w:p>
        </w:tc>
        <w:tc>
          <w:tcPr>
            <w:tcW w:w="2381" w:type="dxa"/>
            <w:vAlign w:val="center"/>
          </w:tcPr>
          <w:p w14:paraId="66435B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0</w:t>
            </w:r>
          </w:p>
        </w:tc>
        <w:tc>
          <w:tcPr>
            <w:tcW w:w="3402" w:type="dxa"/>
            <w:vAlign w:val="center"/>
          </w:tcPr>
          <w:p w14:paraId="7B7586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软删除标记：0未删除，1已删除</w:t>
            </w:r>
          </w:p>
        </w:tc>
      </w:tr>
      <w:tr w14:paraId="6B190B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E126F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deleted_by</w:t>
            </w:r>
          </w:p>
        </w:tc>
        <w:tc>
          <w:tcPr>
            <w:tcW w:w="1984" w:type="dxa"/>
            <w:vAlign w:val="center"/>
          </w:tcPr>
          <w:p w14:paraId="443398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删除人ID</w:t>
            </w:r>
          </w:p>
        </w:tc>
        <w:tc>
          <w:tcPr>
            <w:tcW w:w="2381" w:type="dxa"/>
            <w:vAlign w:val="center"/>
          </w:tcPr>
          <w:p w14:paraId="742920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4F44FF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users.id，软删除人</w:t>
            </w:r>
          </w:p>
        </w:tc>
      </w:tr>
      <w:tr w14:paraId="273286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06414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deleted_at</w:t>
            </w:r>
          </w:p>
        </w:tc>
        <w:tc>
          <w:tcPr>
            <w:tcW w:w="1984" w:type="dxa"/>
            <w:vAlign w:val="center"/>
          </w:tcPr>
          <w:p w14:paraId="7E0349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删除时间</w:t>
            </w:r>
          </w:p>
        </w:tc>
        <w:tc>
          <w:tcPr>
            <w:tcW w:w="2381" w:type="dxa"/>
            <w:vAlign w:val="center"/>
          </w:tcPr>
          <w:p w14:paraId="5AAC49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34DDEC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软删除时间</w:t>
            </w:r>
          </w:p>
        </w:tc>
      </w:tr>
    </w:tbl>
    <w:p w14:paraId="52CA24C1">
      <w:pPr>
        <w:pStyle w:val="4"/>
      </w:pPr>
      <w:r>
        <w:rPr>
          <w:rFonts w:ascii="微软雅黑" w:hAnsi="微软雅黑" w:eastAsia="微软雅黑"/>
          <w:color w:val="1F4E79"/>
        </w:rPr>
        <w:t>6.16 work_orders 工单表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381"/>
        <w:gridCol w:w="3803"/>
      </w:tblGrid>
      <w:tr w14:paraId="2AB631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1D63C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111DBD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7FA801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162CAF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26C344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8634A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id</w:t>
            </w:r>
          </w:p>
        </w:tc>
        <w:tc>
          <w:tcPr>
            <w:tcW w:w="1984" w:type="dxa"/>
            <w:vAlign w:val="center"/>
          </w:tcPr>
          <w:p w14:paraId="09712A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工单ID</w:t>
            </w:r>
          </w:p>
        </w:tc>
        <w:tc>
          <w:tcPr>
            <w:tcW w:w="2381" w:type="dxa"/>
            <w:vAlign w:val="center"/>
          </w:tcPr>
          <w:p w14:paraId="5BF51F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</w:t>
            </w:r>
          </w:p>
        </w:tc>
        <w:tc>
          <w:tcPr>
            <w:tcW w:w="3402" w:type="dxa"/>
            <w:vAlign w:val="center"/>
          </w:tcPr>
          <w:p w14:paraId="2D8CA0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主键</w:t>
            </w:r>
          </w:p>
        </w:tc>
      </w:tr>
      <w:tr w14:paraId="515FB2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26A23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work_order_no</w:t>
            </w:r>
          </w:p>
        </w:tc>
        <w:tc>
          <w:tcPr>
            <w:tcW w:w="1984" w:type="dxa"/>
            <w:vAlign w:val="center"/>
          </w:tcPr>
          <w:p w14:paraId="248587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工单号</w:t>
            </w:r>
          </w:p>
        </w:tc>
        <w:tc>
          <w:tcPr>
            <w:tcW w:w="2381" w:type="dxa"/>
            <w:vAlign w:val="center"/>
          </w:tcPr>
          <w:p w14:paraId="4AA558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UNIQUE NOT NULL</w:t>
            </w:r>
          </w:p>
        </w:tc>
        <w:tc>
          <w:tcPr>
            <w:tcW w:w="3402" w:type="dxa"/>
            <w:vAlign w:val="center"/>
          </w:tcPr>
          <w:p w14:paraId="7F7183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唯一工单号</w:t>
            </w:r>
          </w:p>
        </w:tc>
      </w:tr>
      <w:tr w14:paraId="0B6C8A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49D46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product_id</w:t>
            </w:r>
          </w:p>
        </w:tc>
        <w:tc>
          <w:tcPr>
            <w:tcW w:w="1984" w:type="dxa"/>
            <w:vAlign w:val="center"/>
          </w:tcPr>
          <w:p w14:paraId="61DB5E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产品ID</w:t>
            </w:r>
          </w:p>
        </w:tc>
        <w:tc>
          <w:tcPr>
            <w:tcW w:w="2381" w:type="dxa"/>
            <w:vAlign w:val="center"/>
          </w:tcPr>
          <w:p w14:paraId="531517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NOT NULL</w:t>
            </w:r>
          </w:p>
        </w:tc>
        <w:tc>
          <w:tcPr>
            <w:tcW w:w="3402" w:type="dxa"/>
            <w:vAlign w:val="center"/>
          </w:tcPr>
          <w:p w14:paraId="402694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products.id</w:t>
            </w:r>
          </w:p>
        </w:tc>
      </w:tr>
      <w:tr w14:paraId="13E631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9CC38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plan_quantity</w:t>
            </w:r>
          </w:p>
        </w:tc>
        <w:tc>
          <w:tcPr>
            <w:tcW w:w="1984" w:type="dxa"/>
            <w:vAlign w:val="center"/>
          </w:tcPr>
          <w:p w14:paraId="0332B3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计划数量</w:t>
            </w:r>
          </w:p>
        </w:tc>
        <w:tc>
          <w:tcPr>
            <w:tcW w:w="2381" w:type="dxa"/>
            <w:vAlign w:val="center"/>
          </w:tcPr>
          <w:p w14:paraId="6F9BCA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INT NOT NULL</w:t>
            </w:r>
          </w:p>
        </w:tc>
        <w:tc>
          <w:tcPr>
            <w:tcW w:w="3402" w:type="dxa"/>
            <w:vAlign w:val="center"/>
          </w:tcPr>
          <w:p w14:paraId="29B6AD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本次生产数量</w:t>
            </w:r>
          </w:p>
        </w:tc>
      </w:tr>
      <w:tr w14:paraId="623844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0F190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responsible_user_id</w:t>
            </w:r>
          </w:p>
        </w:tc>
        <w:tc>
          <w:tcPr>
            <w:tcW w:w="1984" w:type="dxa"/>
            <w:vAlign w:val="center"/>
          </w:tcPr>
          <w:p w14:paraId="6DFF0B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负责人ID</w:t>
            </w:r>
          </w:p>
        </w:tc>
        <w:tc>
          <w:tcPr>
            <w:tcW w:w="2381" w:type="dxa"/>
            <w:vAlign w:val="center"/>
          </w:tcPr>
          <w:p w14:paraId="035AC9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30110A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生产负责人，关联 users.id</w:t>
            </w:r>
          </w:p>
        </w:tc>
      </w:tr>
      <w:tr w14:paraId="5FB2B6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F2C68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customer_order_no</w:t>
            </w:r>
          </w:p>
        </w:tc>
        <w:tc>
          <w:tcPr>
            <w:tcW w:w="1984" w:type="dxa"/>
            <w:vAlign w:val="center"/>
          </w:tcPr>
          <w:p w14:paraId="7DF552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客户订单号</w:t>
            </w:r>
          </w:p>
        </w:tc>
        <w:tc>
          <w:tcPr>
            <w:tcW w:w="2381" w:type="dxa"/>
            <w:vAlign w:val="center"/>
          </w:tcPr>
          <w:p w14:paraId="027693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NULL</w:t>
            </w:r>
          </w:p>
        </w:tc>
        <w:tc>
          <w:tcPr>
            <w:tcW w:w="3402" w:type="dxa"/>
            <w:vAlign w:val="center"/>
          </w:tcPr>
          <w:p w14:paraId="5D5BD3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</w:t>
            </w:r>
          </w:p>
        </w:tc>
      </w:tr>
      <w:tr w14:paraId="352608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8FAED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customer_name</w:t>
            </w:r>
          </w:p>
        </w:tc>
        <w:tc>
          <w:tcPr>
            <w:tcW w:w="1984" w:type="dxa"/>
            <w:vAlign w:val="center"/>
          </w:tcPr>
          <w:p w14:paraId="631E60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客户名称</w:t>
            </w:r>
          </w:p>
        </w:tc>
        <w:tc>
          <w:tcPr>
            <w:tcW w:w="2381" w:type="dxa"/>
            <w:vAlign w:val="center"/>
          </w:tcPr>
          <w:p w14:paraId="2CD65C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VARCHAR(255) NULL</w:t>
            </w:r>
          </w:p>
        </w:tc>
        <w:tc>
          <w:tcPr>
            <w:tcW w:w="3402" w:type="dxa"/>
            <w:vAlign w:val="center"/>
          </w:tcPr>
          <w:p w14:paraId="5B7ED3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</w:t>
            </w:r>
          </w:p>
        </w:tc>
      </w:tr>
      <w:tr w14:paraId="6FED0F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9C998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planned_start_date</w:t>
            </w:r>
          </w:p>
        </w:tc>
        <w:tc>
          <w:tcPr>
            <w:tcW w:w="1984" w:type="dxa"/>
            <w:vAlign w:val="center"/>
          </w:tcPr>
          <w:p w14:paraId="2845CC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计划开始日期</w:t>
            </w:r>
          </w:p>
        </w:tc>
        <w:tc>
          <w:tcPr>
            <w:tcW w:w="2381" w:type="dxa"/>
            <w:vAlign w:val="center"/>
          </w:tcPr>
          <w:p w14:paraId="4C3051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 NULL</w:t>
            </w:r>
          </w:p>
        </w:tc>
        <w:tc>
          <w:tcPr>
            <w:tcW w:w="3402" w:type="dxa"/>
            <w:vAlign w:val="center"/>
          </w:tcPr>
          <w:p w14:paraId="3E7062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</w:t>
            </w:r>
          </w:p>
        </w:tc>
      </w:tr>
      <w:tr w14:paraId="4A6EDC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A2727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planned_finish_date</w:t>
            </w:r>
          </w:p>
        </w:tc>
        <w:tc>
          <w:tcPr>
            <w:tcW w:w="1984" w:type="dxa"/>
            <w:vAlign w:val="center"/>
          </w:tcPr>
          <w:p w14:paraId="2B3BB8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计划完成日期</w:t>
            </w:r>
          </w:p>
        </w:tc>
        <w:tc>
          <w:tcPr>
            <w:tcW w:w="2381" w:type="dxa"/>
            <w:vAlign w:val="center"/>
          </w:tcPr>
          <w:p w14:paraId="019F0B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 NULL</w:t>
            </w:r>
          </w:p>
        </w:tc>
        <w:tc>
          <w:tcPr>
            <w:tcW w:w="3402" w:type="dxa"/>
            <w:vAlign w:val="center"/>
          </w:tcPr>
          <w:p w14:paraId="7B5A2B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</w:t>
            </w:r>
          </w:p>
        </w:tc>
      </w:tr>
      <w:tr w14:paraId="2757F9D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62173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status</w:t>
            </w:r>
          </w:p>
        </w:tc>
        <w:tc>
          <w:tcPr>
            <w:tcW w:w="1984" w:type="dxa"/>
            <w:vAlign w:val="center"/>
          </w:tcPr>
          <w:p w14:paraId="1ADFEF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状态</w:t>
            </w:r>
          </w:p>
        </w:tc>
        <w:tc>
          <w:tcPr>
            <w:tcW w:w="2381" w:type="dxa"/>
            <w:vAlign w:val="center"/>
          </w:tcPr>
          <w:p w14:paraId="165C4A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3402" w:type="dxa"/>
            <w:vAlign w:val="center"/>
          </w:tcPr>
          <w:p w14:paraId="67B98B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draft/released/doing/completed/closed/cancelled</w:t>
            </w:r>
          </w:p>
        </w:tc>
      </w:tr>
      <w:tr w14:paraId="0452DF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5D5FD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remark</w:t>
            </w:r>
          </w:p>
        </w:tc>
        <w:tc>
          <w:tcPr>
            <w:tcW w:w="1984" w:type="dxa"/>
            <w:vAlign w:val="center"/>
          </w:tcPr>
          <w:p w14:paraId="75ED36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备注</w:t>
            </w:r>
          </w:p>
        </w:tc>
        <w:tc>
          <w:tcPr>
            <w:tcW w:w="2381" w:type="dxa"/>
            <w:vAlign w:val="center"/>
          </w:tcPr>
          <w:p w14:paraId="472E37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031DFF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说明</w:t>
            </w:r>
          </w:p>
        </w:tc>
      </w:tr>
      <w:tr w14:paraId="50B3AB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594AA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655D1F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381" w:type="dxa"/>
            <w:vAlign w:val="center"/>
          </w:tcPr>
          <w:p w14:paraId="163114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43DBCF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users.id，记录创建人</w:t>
            </w:r>
          </w:p>
        </w:tc>
      </w:tr>
      <w:tr w14:paraId="124844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DC3A9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16543DD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381" w:type="dxa"/>
            <w:vAlign w:val="center"/>
          </w:tcPr>
          <w:p w14:paraId="0CF723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12AC67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1EE9FA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F4EEE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updated_by</w:t>
            </w:r>
          </w:p>
        </w:tc>
        <w:tc>
          <w:tcPr>
            <w:tcW w:w="1984" w:type="dxa"/>
            <w:vAlign w:val="center"/>
          </w:tcPr>
          <w:p w14:paraId="75B0E7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更新人ID</w:t>
            </w:r>
          </w:p>
        </w:tc>
        <w:tc>
          <w:tcPr>
            <w:tcW w:w="2381" w:type="dxa"/>
            <w:vAlign w:val="center"/>
          </w:tcPr>
          <w:p w14:paraId="479A39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6F2181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users.id，记录最后修改人</w:t>
            </w:r>
          </w:p>
        </w:tc>
      </w:tr>
      <w:tr w14:paraId="4A94D2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E42CD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updated_at</w:t>
            </w:r>
          </w:p>
        </w:tc>
        <w:tc>
          <w:tcPr>
            <w:tcW w:w="1984" w:type="dxa"/>
            <w:vAlign w:val="center"/>
          </w:tcPr>
          <w:p w14:paraId="19AA44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更新时间</w:t>
            </w:r>
          </w:p>
        </w:tc>
        <w:tc>
          <w:tcPr>
            <w:tcW w:w="2381" w:type="dxa"/>
            <w:vAlign w:val="center"/>
          </w:tcPr>
          <w:p w14:paraId="485061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6D42AB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最后修改时间</w:t>
            </w:r>
          </w:p>
        </w:tc>
      </w:tr>
      <w:tr w14:paraId="0906D1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04F86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is_deleted</w:t>
            </w:r>
          </w:p>
        </w:tc>
        <w:tc>
          <w:tcPr>
            <w:tcW w:w="1984" w:type="dxa"/>
            <w:vAlign w:val="center"/>
          </w:tcPr>
          <w:p w14:paraId="67DE47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是否删除</w:t>
            </w:r>
          </w:p>
        </w:tc>
        <w:tc>
          <w:tcPr>
            <w:tcW w:w="2381" w:type="dxa"/>
            <w:vAlign w:val="center"/>
          </w:tcPr>
          <w:p w14:paraId="4E1EAC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0</w:t>
            </w:r>
          </w:p>
        </w:tc>
        <w:tc>
          <w:tcPr>
            <w:tcW w:w="3402" w:type="dxa"/>
            <w:vAlign w:val="center"/>
          </w:tcPr>
          <w:p w14:paraId="4E27B7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软删除标记：0未删除，1已删除</w:t>
            </w:r>
          </w:p>
        </w:tc>
      </w:tr>
      <w:tr w14:paraId="36263F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546EF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deleted_by</w:t>
            </w:r>
          </w:p>
        </w:tc>
        <w:tc>
          <w:tcPr>
            <w:tcW w:w="1984" w:type="dxa"/>
            <w:vAlign w:val="center"/>
          </w:tcPr>
          <w:p w14:paraId="674EE6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删除人ID</w:t>
            </w:r>
          </w:p>
        </w:tc>
        <w:tc>
          <w:tcPr>
            <w:tcW w:w="2381" w:type="dxa"/>
            <w:vAlign w:val="center"/>
          </w:tcPr>
          <w:p w14:paraId="646E27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4F30AC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users.id，软删除人</w:t>
            </w:r>
          </w:p>
        </w:tc>
      </w:tr>
      <w:tr w14:paraId="5CB3C9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0DB37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deleted_at</w:t>
            </w:r>
          </w:p>
        </w:tc>
        <w:tc>
          <w:tcPr>
            <w:tcW w:w="1984" w:type="dxa"/>
            <w:vAlign w:val="center"/>
          </w:tcPr>
          <w:p w14:paraId="6BB1B2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删除时间</w:t>
            </w:r>
          </w:p>
        </w:tc>
        <w:tc>
          <w:tcPr>
            <w:tcW w:w="2381" w:type="dxa"/>
            <w:vAlign w:val="center"/>
          </w:tcPr>
          <w:p w14:paraId="3B672C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19DCB8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软删除时间</w:t>
            </w:r>
          </w:p>
        </w:tc>
      </w:tr>
    </w:tbl>
    <w:p w14:paraId="6BAB2BF3">
      <w:pPr>
        <w:pStyle w:val="4"/>
      </w:pPr>
      <w:r>
        <w:rPr>
          <w:rFonts w:ascii="微软雅黑" w:hAnsi="微软雅黑" w:eastAsia="微软雅黑"/>
          <w:color w:val="1F4E79"/>
        </w:rPr>
        <w:t>6.17 production_batches 生产批次表</w:t>
      </w:r>
    </w:p>
    <w:p w14:paraId="2A5BB929">
      <w:pPr>
        <w:spacing w:after="80" w:line="276" w:lineRule="auto"/>
      </w:pPr>
      <w:r>
        <w:rPr>
          <w:rFonts w:ascii="微软雅黑" w:hAnsi="微软雅黑" w:eastAsia="微软雅黑"/>
          <w:sz w:val="20"/>
        </w:rPr>
        <w:t>生产批次是追溯主线。生成批次时，可按路线生成 batch_step_records，并绑定当前确定的负责人。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381"/>
        <w:gridCol w:w="4021"/>
      </w:tblGrid>
      <w:tr w14:paraId="4BA870C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96646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45F8B8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7760ED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4D2E4C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3DE316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D04BA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id</w:t>
            </w:r>
          </w:p>
        </w:tc>
        <w:tc>
          <w:tcPr>
            <w:tcW w:w="1984" w:type="dxa"/>
            <w:vAlign w:val="center"/>
          </w:tcPr>
          <w:p w14:paraId="165C72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生产批次ID</w:t>
            </w:r>
          </w:p>
        </w:tc>
        <w:tc>
          <w:tcPr>
            <w:tcW w:w="2381" w:type="dxa"/>
            <w:vAlign w:val="center"/>
          </w:tcPr>
          <w:p w14:paraId="0CC9BC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</w:t>
            </w:r>
          </w:p>
        </w:tc>
        <w:tc>
          <w:tcPr>
            <w:tcW w:w="3402" w:type="dxa"/>
            <w:vAlign w:val="center"/>
          </w:tcPr>
          <w:p w14:paraId="3B2A4E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主键</w:t>
            </w:r>
          </w:p>
        </w:tc>
      </w:tr>
      <w:tr w14:paraId="708961C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5C26F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work_order_id</w:t>
            </w:r>
          </w:p>
        </w:tc>
        <w:tc>
          <w:tcPr>
            <w:tcW w:w="1984" w:type="dxa"/>
            <w:vAlign w:val="center"/>
          </w:tcPr>
          <w:p w14:paraId="6722E7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工单ID</w:t>
            </w:r>
          </w:p>
        </w:tc>
        <w:tc>
          <w:tcPr>
            <w:tcW w:w="2381" w:type="dxa"/>
            <w:vAlign w:val="center"/>
          </w:tcPr>
          <w:p w14:paraId="467BD4D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NOT NULL</w:t>
            </w:r>
          </w:p>
        </w:tc>
        <w:tc>
          <w:tcPr>
            <w:tcW w:w="3402" w:type="dxa"/>
            <w:vAlign w:val="center"/>
          </w:tcPr>
          <w:p w14:paraId="2C534D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work_orders.id</w:t>
            </w:r>
          </w:p>
        </w:tc>
      </w:tr>
      <w:tr w14:paraId="27F167A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2D7FE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batch_no</w:t>
            </w:r>
          </w:p>
        </w:tc>
        <w:tc>
          <w:tcPr>
            <w:tcW w:w="1984" w:type="dxa"/>
            <w:vAlign w:val="center"/>
          </w:tcPr>
          <w:p w14:paraId="1E7E29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生产批号</w:t>
            </w:r>
          </w:p>
        </w:tc>
        <w:tc>
          <w:tcPr>
            <w:tcW w:w="2381" w:type="dxa"/>
            <w:vAlign w:val="center"/>
          </w:tcPr>
          <w:p w14:paraId="30158A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NOT NULL</w:t>
            </w:r>
          </w:p>
        </w:tc>
        <w:tc>
          <w:tcPr>
            <w:tcW w:w="3402" w:type="dxa"/>
            <w:vAlign w:val="center"/>
          </w:tcPr>
          <w:p w14:paraId="0671A3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主批次号</w:t>
            </w:r>
          </w:p>
        </w:tc>
      </w:tr>
      <w:tr w14:paraId="28DE78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7E207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sub_batch_no</w:t>
            </w:r>
          </w:p>
        </w:tc>
        <w:tc>
          <w:tcPr>
            <w:tcW w:w="1984" w:type="dxa"/>
            <w:vAlign w:val="center"/>
          </w:tcPr>
          <w:p w14:paraId="62A6B3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子批号</w:t>
            </w:r>
          </w:p>
        </w:tc>
        <w:tc>
          <w:tcPr>
            <w:tcW w:w="2381" w:type="dxa"/>
            <w:vAlign w:val="center"/>
          </w:tcPr>
          <w:p w14:paraId="20A7C4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NULL</w:t>
            </w:r>
          </w:p>
        </w:tc>
        <w:tc>
          <w:tcPr>
            <w:tcW w:w="3402" w:type="dxa"/>
            <w:vAlign w:val="center"/>
          </w:tcPr>
          <w:p w14:paraId="7E3E7A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可选，拆批时使用</w:t>
            </w:r>
          </w:p>
        </w:tc>
      </w:tr>
      <w:tr w14:paraId="2ABEAB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A68B7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product_id</w:t>
            </w:r>
          </w:p>
        </w:tc>
        <w:tc>
          <w:tcPr>
            <w:tcW w:w="1984" w:type="dxa"/>
            <w:vAlign w:val="center"/>
          </w:tcPr>
          <w:p w14:paraId="7593F3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产品ID</w:t>
            </w:r>
          </w:p>
        </w:tc>
        <w:tc>
          <w:tcPr>
            <w:tcW w:w="2381" w:type="dxa"/>
            <w:vAlign w:val="center"/>
          </w:tcPr>
          <w:p w14:paraId="1E1CA7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NOT NULL</w:t>
            </w:r>
          </w:p>
        </w:tc>
        <w:tc>
          <w:tcPr>
            <w:tcW w:w="3402" w:type="dxa"/>
            <w:vAlign w:val="center"/>
          </w:tcPr>
          <w:p w14:paraId="5AFAF6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products.id</w:t>
            </w:r>
          </w:p>
        </w:tc>
      </w:tr>
      <w:tr w14:paraId="444F21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A7393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route_id</w:t>
            </w:r>
          </w:p>
        </w:tc>
        <w:tc>
          <w:tcPr>
            <w:tcW w:w="1984" w:type="dxa"/>
            <w:vAlign w:val="center"/>
          </w:tcPr>
          <w:p w14:paraId="2BB8E5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工艺路线ID</w:t>
            </w:r>
          </w:p>
        </w:tc>
        <w:tc>
          <w:tcPr>
            <w:tcW w:w="2381" w:type="dxa"/>
            <w:vAlign w:val="center"/>
          </w:tcPr>
          <w:p w14:paraId="3284F7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6B0F9A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本批使用路线，关联 process_routes.id</w:t>
            </w:r>
          </w:p>
        </w:tc>
      </w:tr>
      <w:tr w14:paraId="681701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548BB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batch_quantity</w:t>
            </w:r>
          </w:p>
        </w:tc>
        <w:tc>
          <w:tcPr>
            <w:tcW w:w="1984" w:type="dxa"/>
            <w:vAlign w:val="center"/>
          </w:tcPr>
          <w:p w14:paraId="028521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生产数量</w:t>
            </w:r>
          </w:p>
        </w:tc>
        <w:tc>
          <w:tcPr>
            <w:tcW w:w="2381" w:type="dxa"/>
            <w:vAlign w:val="center"/>
          </w:tcPr>
          <w:p w14:paraId="6F5A2F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INT NOT NULL</w:t>
            </w:r>
          </w:p>
        </w:tc>
        <w:tc>
          <w:tcPr>
            <w:tcW w:w="3402" w:type="dxa"/>
            <w:vAlign w:val="center"/>
          </w:tcPr>
          <w:p w14:paraId="59B448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数量</w:t>
            </w:r>
          </w:p>
        </w:tc>
      </w:tr>
      <w:tr w14:paraId="7DEC95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80CB3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current_step_name</w:t>
            </w:r>
          </w:p>
        </w:tc>
        <w:tc>
          <w:tcPr>
            <w:tcW w:w="1984" w:type="dxa"/>
            <w:vAlign w:val="center"/>
          </w:tcPr>
          <w:p w14:paraId="79D735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当前工序</w:t>
            </w:r>
          </w:p>
        </w:tc>
        <w:tc>
          <w:tcPr>
            <w:tcW w:w="2381" w:type="dxa"/>
            <w:vAlign w:val="center"/>
          </w:tcPr>
          <w:p w14:paraId="334945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NULL</w:t>
            </w:r>
          </w:p>
        </w:tc>
        <w:tc>
          <w:tcPr>
            <w:tcW w:w="3402" w:type="dxa"/>
            <w:vAlign w:val="center"/>
          </w:tcPr>
          <w:p w14:paraId="4D392B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便于列表显示</w:t>
            </w:r>
          </w:p>
        </w:tc>
      </w:tr>
      <w:tr w14:paraId="26F91D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B9E65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status</w:t>
            </w:r>
          </w:p>
        </w:tc>
        <w:tc>
          <w:tcPr>
            <w:tcW w:w="1984" w:type="dxa"/>
            <w:vAlign w:val="center"/>
          </w:tcPr>
          <w:p w14:paraId="65B1F2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状态</w:t>
            </w:r>
          </w:p>
        </w:tc>
        <w:tc>
          <w:tcPr>
            <w:tcW w:w="2381" w:type="dxa"/>
            <w:vAlign w:val="center"/>
          </w:tcPr>
          <w:p w14:paraId="5DE6DF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3402" w:type="dxa"/>
            <w:vAlign w:val="center"/>
          </w:tcPr>
          <w:p w14:paraId="5E2F4E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pending/doing/inspection/rework/completed/closed</w:t>
            </w:r>
          </w:p>
        </w:tc>
      </w:tr>
      <w:tr w14:paraId="0DC3F6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A644B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started_at</w:t>
            </w:r>
          </w:p>
        </w:tc>
        <w:tc>
          <w:tcPr>
            <w:tcW w:w="1984" w:type="dxa"/>
            <w:vAlign w:val="center"/>
          </w:tcPr>
          <w:p w14:paraId="06EB72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开始时间</w:t>
            </w:r>
          </w:p>
        </w:tc>
        <w:tc>
          <w:tcPr>
            <w:tcW w:w="2381" w:type="dxa"/>
            <w:vAlign w:val="center"/>
          </w:tcPr>
          <w:p w14:paraId="12F620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32F654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</w:t>
            </w:r>
          </w:p>
        </w:tc>
      </w:tr>
      <w:tr w14:paraId="73BB59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28D07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completed_at</w:t>
            </w:r>
          </w:p>
        </w:tc>
        <w:tc>
          <w:tcPr>
            <w:tcW w:w="1984" w:type="dxa"/>
            <w:vAlign w:val="center"/>
          </w:tcPr>
          <w:p w14:paraId="781017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完成时间</w:t>
            </w:r>
          </w:p>
        </w:tc>
        <w:tc>
          <w:tcPr>
            <w:tcW w:w="2381" w:type="dxa"/>
            <w:vAlign w:val="center"/>
          </w:tcPr>
          <w:p w14:paraId="5F2697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6D7A84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</w:t>
            </w:r>
          </w:p>
        </w:tc>
      </w:tr>
      <w:tr w14:paraId="14F5DB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5A2A0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remark</w:t>
            </w:r>
          </w:p>
        </w:tc>
        <w:tc>
          <w:tcPr>
            <w:tcW w:w="1984" w:type="dxa"/>
            <w:vAlign w:val="center"/>
          </w:tcPr>
          <w:p w14:paraId="6C6F41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备注</w:t>
            </w:r>
          </w:p>
        </w:tc>
        <w:tc>
          <w:tcPr>
            <w:tcW w:w="2381" w:type="dxa"/>
            <w:vAlign w:val="center"/>
          </w:tcPr>
          <w:p w14:paraId="57EDF3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5D02AA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说明</w:t>
            </w:r>
          </w:p>
        </w:tc>
      </w:tr>
      <w:tr w14:paraId="0E4832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382BD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4C3CE8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381" w:type="dxa"/>
            <w:vAlign w:val="center"/>
          </w:tcPr>
          <w:p w14:paraId="130A4F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57C442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users.id，记录创建人</w:t>
            </w:r>
          </w:p>
        </w:tc>
      </w:tr>
      <w:tr w14:paraId="10B6F7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36BD8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013BEB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381" w:type="dxa"/>
            <w:vAlign w:val="center"/>
          </w:tcPr>
          <w:p w14:paraId="501312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1A2E27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5DA693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1B57B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updated_by</w:t>
            </w:r>
          </w:p>
        </w:tc>
        <w:tc>
          <w:tcPr>
            <w:tcW w:w="1984" w:type="dxa"/>
            <w:vAlign w:val="center"/>
          </w:tcPr>
          <w:p w14:paraId="03D53A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更新人ID</w:t>
            </w:r>
          </w:p>
        </w:tc>
        <w:tc>
          <w:tcPr>
            <w:tcW w:w="2381" w:type="dxa"/>
            <w:vAlign w:val="center"/>
          </w:tcPr>
          <w:p w14:paraId="501A37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389573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users.id，记录最后修改人</w:t>
            </w:r>
          </w:p>
        </w:tc>
      </w:tr>
      <w:tr w14:paraId="6ECA3E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F92A7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updated_at</w:t>
            </w:r>
          </w:p>
        </w:tc>
        <w:tc>
          <w:tcPr>
            <w:tcW w:w="1984" w:type="dxa"/>
            <w:vAlign w:val="center"/>
          </w:tcPr>
          <w:p w14:paraId="33B6B71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更新时间</w:t>
            </w:r>
          </w:p>
        </w:tc>
        <w:tc>
          <w:tcPr>
            <w:tcW w:w="2381" w:type="dxa"/>
            <w:vAlign w:val="center"/>
          </w:tcPr>
          <w:p w14:paraId="60E89E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4C1D42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最后修改时间</w:t>
            </w:r>
          </w:p>
        </w:tc>
      </w:tr>
      <w:tr w14:paraId="0380E9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C68D0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is_deleted</w:t>
            </w:r>
          </w:p>
        </w:tc>
        <w:tc>
          <w:tcPr>
            <w:tcW w:w="1984" w:type="dxa"/>
            <w:vAlign w:val="center"/>
          </w:tcPr>
          <w:p w14:paraId="7BC693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是否删除</w:t>
            </w:r>
          </w:p>
        </w:tc>
        <w:tc>
          <w:tcPr>
            <w:tcW w:w="2381" w:type="dxa"/>
            <w:vAlign w:val="center"/>
          </w:tcPr>
          <w:p w14:paraId="4DFE76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0</w:t>
            </w:r>
          </w:p>
        </w:tc>
        <w:tc>
          <w:tcPr>
            <w:tcW w:w="3402" w:type="dxa"/>
            <w:vAlign w:val="center"/>
          </w:tcPr>
          <w:p w14:paraId="4E96B1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软删除标记：0未删除，1已删除</w:t>
            </w:r>
          </w:p>
        </w:tc>
      </w:tr>
      <w:tr w14:paraId="41BE85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3BF4E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deleted_by</w:t>
            </w:r>
          </w:p>
        </w:tc>
        <w:tc>
          <w:tcPr>
            <w:tcW w:w="1984" w:type="dxa"/>
            <w:vAlign w:val="center"/>
          </w:tcPr>
          <w:p w14:paraId="16DD47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删除人ID</w:t>
            </w:r>
          </w:p>
        </w:tc>
        <w:tc>
          <w:tcPr>
            <w:tcW w:w="2381" w:type="dxa"/>
            <w:vAlign w:val="center"/>
          </w:tcPr>
          <w:p w14:paraId="3BEDC7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05C848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users.id，软删除人</w:t>
            </w:r>
          </w:p>
        </w:tc>
      </w:tr>
      <w:tr w14:paraId="7DBE10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46ED8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deleted_at</w:t>
            </w:r>
          </w:p>
        </w:tc>
        <w:tc>
          <w:tcPr>
            <w:tcW w:w="1984" w:type="dxa"/>
            <w:vAlign w:val="center"/>
          </w:tcPr>
          <w:p w14:paraId="6AC2FC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删除时间</w:t>
            </w:r>
          </w:p>
        </w:tc>
        <w:tc>
          <w:tcPr>
            <w:tcW w:w="2381" w:type="dxa"/>
            <w:vAlign w:val="center"/>
          </w:tcPr>
          <w:p w14:paraId="5DCAD8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01B58F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软删除时间</w:t>
            </w:r>
          </w:p>
        </w:tc>
      </w:tr>
    </w:tbl>
    <w:p w14:paraId="5BAC252C">
      <w:pPr>
        <w:pStyle w:val="4"/>
      </w:pPr>
      <w:r>
        <w:rPr>
          <w:rFonts w:ascii="微软雅黑" w:hAnsi="微软雅黑" w:eastAsia="微软雅黑"/>
          <w:color w:val="1F4E79"/>
        </w:rPr>
        <w:t>6.18 batch_step_records 批次报工记录表</w:t>
      </w:r>
    </w:p>
    <w:p w14:paraId="0AA7707A">
      <w:pPr>
        <w:spacing w:after="80" w:line="276" w:lineRule="auto"/>
      </w:pPr>
      <w:r>
        <w:rPr>
          <w:rFonts w:ascii="微软雅黑" w:hAnsi="微软雅黑" w:eastAsia="微软雅黑"/>
          <w:sz w:val="20"/>
        </w:rPr>
        <w:t>本表是生产批次与工序明细之间的业务记录表，不需要额外再建“批次-工序关联表”。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381"/>
        <w:gridCol w:w="3510"/>
      </w:tblGrid>
      <w:tr w14:paraId="4A515A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3C43F7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359E9F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4A457F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5B8159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72C7C2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75C9A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id</w:t>
            </w:r>
          </w:p>
        </w:tc>
        <w:tc>
          <w:tcPr>
            <w:tcW w:w="1984" w:type="dxa"/>
            <w:vAlign w:val="center"/>
          </w:tcPr>
          <w:p w14:paraId="0F2802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报工记录ID</w:t>
            </w:r>
          </w:p>
        </w:tc>
        <w:tc>
          <w:tcPr>
            <w:tcW w:w="2381" w:type="dxa"/>
            <w:vAlign w:val="center"/>
          </w:tcPr>
          <w:p w14:paraId="7E152F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</w:t>
            </w:r>
          </w:p>
        </w:tc>
        <w:tc>
          <w:tcPr>
            <w:tcW w:w="3402" w:type="dxa"/>
            <w:vAlign w:val="center"/>
          </w:tcPr>
          <w:p w14:paraId="751883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主键</w:t>
            </w:r>
          </w:p>
        </w:tc>
      </w:tr>
      <w:tr w14:paraId="4B4202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63205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batch_id</w:t>
            </w:r>
          </w:p>
        </w:tc>
        <w:tc>
          <w:tcPr>
            <w:tcW w:w="1984" w:type="dxa"/>
            <w:vAlign w:val="center"/>
          </w:tcPr>
          <w:p w14:paraId="3BD00B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生产批次ID</w:t>
            </w:r>
          </w:p>
        </w:tc>
        <w:tc>
          <w:tcPr>
            <w:tcW w:w="2381" w:type="dxa"/>
            <w:vAlign w:val="center"/>
          </w:tcPr>
          <w:p w14:paraId="65D6C0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NOT NULL</w:t>
            </w:r>
          </w:p>
        </w:tc>
        <w:tc>
          <w:tcPr>
            <w:tcW w:w="3402" w:type="dxa"/>
            <w:vAlign w:val="center"/>
          </w:tcPr>
          <w:p w14:paraId="574811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production_batches.id</w:t>
            </w:r>
          </w:p>
        </w:tc>
      </w:tr>
      <w:tr w14:paraId="6B2C20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04779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route_step_id</w:t>
            </w:r>
          </w:p>
        </w:tc>
        <w:tc>
          <w:tcPr>
            <w:tcW w:w="1984" w:type="dxa"/>
            <w:vAlign w:val="center"/>
          </w:tcPr>
          <w:p w14:paraId="4E9FFB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路线工序ID</w:t>
            </w:r>
          </w:p>
        </w:tc>
        <w:tc>
          <w:tcPr>
            <w:tcW w:w="2381" w:type="dxa"/>
            <w:vAlign w:val="center"/>
          </w:tcPr>
          <w:p w14:paraId="60C918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NOT NULL</w:t>
            </w:r>
          </w:p>
        </w:tc>
        <w:tc>
          <w:tcPr>
            <w:tcW w:w="3402" w:type="dxa"/>
            <w:vAlign w:val="center"/>
          </w:tcPr>
          <w:p w14:paraId="0554D1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process_route_steps.id</w:t>
            </w:r>
          </w:p>
        </w:tc>
      </w:tr>
      <w:tr w14:paraId="16DE69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268" w:type="dxa"/>
            <w:vAlign w:val="center"/>
          </w:tcPr>
          <w:p w14:paraId="523D56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step_order</w:t>
            </w:r>
          </w:p>
        </w:tc>
        <w:tc>
          <w:tcPr>
            <w:tcW w:w="1984" w:type="dxa"/>
            <w:vAlign w:val="center"/>
          </w:tcPr>
          <w:p w14:paraId="412A9D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工序顺序</w:t>
            </w:r>
          </w:p>
        </w:tc>
        <w:tc>
          <w:tcPr>
            <w:tcW w:w="2381" w:type="dxa"/>
            <w:vAlign w:val="center"/>
          </w:tcPr>
          <w:p w14:paraId="4C0BD4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INT NOT NULL</w:t>
            </w:r>
          </w:p>
        </w:tc>
        <w:tc>
          <w:tcPr>
            <w:tcW w:w="3402" w:type="dxa"/>
            <w:vAlign w:val="center"/>
          </w:tcPr>
          <w:p w14:paraId="1621E4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从路线工序复制，便于历史查看</w:t>
            </w:r>
          </w:p>
        </w:tc>
      </w:tr>
      <w:tr w14:paraId="4FEA21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C9723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step_name</w:t>
            </w:r>
          </w:p>
        </w:tc>
        <w:tc>
          <w:tcPr>
            <w:tcW w:w="1984" w:type="dxa"/>
            <w:vAlign w:val="center"/>
          </w:tcPr>
          <w:p w14:paraId="11A1D8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工序名称</w:t>
            </w:r>
          </w:p>
        </w:tc>
        <w:tc>
          <w:tcPr>
            <w:tcW w:w="2381" w:type="dxa"/>
            <w:vAlign w:val="center"/>
          </w:tcPr>
          <w:p w14:paraId="550395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NOT NULL</w:t>
            </w:r>
          </w:p>
        </w:tc>
        <w:tc>
          <w:tcPr>
            <w:tcW w:w="3402" w:type="dxa"/>
            <w:vAlign w:val="center"/>
          </w:tcPr>
          <w:p w14:paraId="56E94A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从路线工序复制，便于历史查看</w:t>
            </w:r>
          </w:p>
        </w:tc>
      </w:tr>
      <w:tr w14:paraId="2A56D4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15F35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sop_file_id</w:t>
            </w:r>
          </w:p>
        </w:tc>
        <w:tc>
          <w:tcPr>
            <w:tcW w:w="1984" w:type="dxa"/>
            <w:vAlign w:val="center"/>
          </w:tcPr>
          <w:p w14:paraId="50DDFC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SOP文件ID</w:t>
            </w:r>
          </w:p>
        </w:tc>
        <w:tc>
          <w:tcPr>
            <w:tcW w:w="2381" w:type="dxa"/>
            <w:vAlign w:val="center"/>
          </w:tcPr>
          <w:p w14:paraId="604B8B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1AFA76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从路线工序复制，可关联 technical_files.id</w:t>
            </w:r>
          </w:p>
        </w:tc>
      </w:tr>
      <w:tr w14:paraId="21975B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C2ADF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responsible_user_id</w:t>
            </w:r>
          </w:p>
        </w:tc>
        <w:tc>
          <w:tcPr>
            <w:tcW w:w="1984" w:type="dxa"/>
            <w:vAlign w:val="center"/>
          </w:tcPr>
          <w:p w14:paraId="15062E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负责人ID</w:t>
            </w:r>
          </w:p>
        </w:tc>
        <w:tc>
          <w:tcPr>
            <w:tcW w:w="2381" w:type="dxa"/>
            <w:vAlign w:val="center"/>
          </w:tcPr>
          <w:p w14:paraId="072360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740DCC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生成批次任务时确定的负责人，后续允许调整</w:t>
            </w:r>
          </w:p>
        </w:tc>
      </w:tr>
      <w:tr w14:paraId="53B5E2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14574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input_quantity</w:t>
            </w:r>
          </w:p>
        </w:tc>
        <w:tc>
          <w:tcPr>
            <w:tcW w:w="1984" w:type="dxa"/>
            <w:vAlign w:val="center"/>
          </w:tcPr>
          <w:p w14:paraId="40DD9F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投入数量</w:t>
            </w:r>
          </w:p>
        </w:tc>
        <w:tc>
          <w:tcPr>
            <w:tcW w:w="2381" w:type="dxa"/>
            <w:vAlign w:val="center"/>
          </w:tcPr>
          <w:p w14:paraId="3AF31D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INT NULL</w:t>
            </w:r>
          </w:p>
        </w:tc>
        <w:tc>
          <w:tcPr>
            <w:tcW w:w="3402" w:type="dxa"/>
            <w:vAlign w:val="center"/>
          </w:tcPr>
          <w:p w14:paraId="3DFAD7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</w:t>
            </w:r>
          </w:p>
        </w:tc>
      </w:tr>
      <w:tr w14:paraId="5B310F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35B93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output_quantity</w:t>
            </w:r>
          </w:p>
        </w:tc>
        <w:tc>
          <w:tcPr>
            <w:tcW w:w="1984" w:type="dxa"/>
            <w:vAlign w:val="center"/>
          </w:tcPr>
          <w:p w14:paraId="247B57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完成数量</w:t>
            </w:r>
          </w:p>
        </w:tc>
        <w:tc>
          <w:tcPr>
            <w:tcW w:w="2381" w:type="dxa"/>
            <w:vAlign w:val="center"/>
          </w:tcPr>
          <w:p w14:paraId="025259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INT NULL</w:t>
            </w:r>
          </w:p>
        </w:tc>
        <w:tc>
          <w:tcPr>
            <w:tcW w:w="3402" w:type="dxa"/>
            <w:vAlign w:val="center"/>
          </w:tcPr>
          <w:p w14:paraId="11AB98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完成数量</w:t>
            </w:r>
          </w:p>
        </w:tc>
      </w:tr>
      <w:tr w14:paraId="6C46BF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25C56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abnormal_quantity</w:t>
            </w:r>
          </w:p>
        </w:tc>
        <w:tc>
          <w:tcPr>
            <w:tcW w:w="1984" w:type="dxa"/>
            <w:vAlign w:val="center"/>
          </w:tcPr>
          <w:p w14:paraId="0F2367D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异常数量</w:t>
            </w:r>
          </w:p>
        </w:tc>
        <w:tc>
          <w:tcPr>
            <w:tcW w:w="2381" w:type="dxa"/>
            <w:vAlign w:val="center"/>
          </w:tcPr>
          <w:p w14:paraId="017770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INT NULL</w:t>
            </w:r>
          </w:p>
        </w:tc>
        <w:tc>
          <w:tcPr>
            <w:tcW w:w="3402" w:type="dxa"/>
            <w:vAlign w:val="center"/>
          </w:tcPr>
          <w:p w14:paraId="5AC538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轻量自检/异常数量</w:t>
            </w:r>
          </w:p>
        </w:tc>
      </w:tr>
      <w:tr w14:paraId="68F6CF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B394E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status</w:t>
            </w:r>
          </w:p>
        </w:tc>
        <w:tc>
          <w:tcPr>
            <w:tcW w:w="1984" w:type="dxa"/>
            <w:vAlign w:val="center"/>
          </w:tcPr>
          <w:p w14:paraId="714A1A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状态</w:t>
            </w:r>
          </w:p>
        </w:tc>
        <w:tc>
          <w:tcPr>
            <w:tcW w:w="2381" w:type="dxa"/>
            <w:vAlign w:val="center"/>
          </w:tcPr>
          <w:p w14:paraId="140930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3402" w:type="dxa"/>
            <w:vAlign w:val="center"/>
          </w:tcPr>
          <w:p w14:paraId="4C363E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pending/doing/completed/abnormal/skipped</w:t>
            </w:r>
          </w:p>
        </w:tc>
      </w:tr>
      <w:tr w14:paraId="05FABA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8894E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started_at</w:t>
            </w:r>
          </w:p>
        </w:tc>
        <w:tc>
          <w:tcPr>
            <w:tcW w:w="1984" w:type="dxa"/>
            <w:vAlign w:val="center"/>
          </w:tcPr>
          <w:p w14:paraId="071843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开始时间</w:t>
            </w:r>
          </w:p>
        </w:tc>
        <w:tc>
          <w:tcPr>
            <w:tcW w:w="2381" w:type="dxa"/>
            <w:vAlign w:val="center"/>
          </w:tcPr>
          <w:p w14:paraId="057F34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63E7DE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</w:t>
            </w:r>
          </w:p>
        </w:tc>
      </w:tr>
      <w:tr w14:paraId="78BDF8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CAC84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completed_at</w:t>
            </w:r>
          </w:p>
        </w:tc>
        <w:tc>
          <w:tcPr>
            <w:tcW w:w="1984" w:type="dxa"/>
            <w:vAlign w:val="center"/>
          </w:tcPr>
          <w:p w14:paraId="2B94AC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完成时间</w:t>
            </w:r>
          </w:p>
        </w:tc>
        <w:tc>
          <w:tcPr>
            <w:tcW w:w="2381" w:type="dxa"/>
            <w:vAlign w:val="center"/>
          </w:tcPr>
          <w:p w14:paraId="5A0AB0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0FCF8C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</w:t>
            </w:r>
          </w:p>
        </w:tc>
      </w:tr>
      <w:tr w14:paraId="0AC148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BEF3C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remark</w:t>
            </w:r>
          </w:p>
        </w:tc>
        <w:tc>
          <w:tcPr>
            <w:tcW w:w="1984" w:type="dxa"/>
            <w:vAlign w:val="center"/>
          </w:tcPr>
          <w:p w14:paraId="0D6AE0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备注</w:t>
            </w:r>
          </w:p>
        </w:tc>
        <w:tc>
          <w:tcPr>
            <w:tcW w:w="2381" w:type="dxa"/>
            <w:vAlign w:val="center"/>
          </w:tcPr>
          <w:p w14:paraId="5F02F4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233A94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过程备注</w:t>
            </w:r>
          </w:p>
        </w:tc>
      </w:tr>
      <w:tr w14:paraId="138A7B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A1384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07D828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381" w:type="dxa"/>
            <w:vAlign w:val="center"/>
          </w:tcPr>
          <w:p w14:paraId="6075FF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64CAF1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users.id，记录创建人</w:t>
            </w:r>
          </w:p>
        </w:tc>
      </w:tr>
      <w:tr w14:paraId="654B08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7ECEB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6C204C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381" w:type="dxa"/>
            <w:vAlign w:val="center"/>
          </w:tcPr>
          <w:p w14:paraId="5AD8A3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565C22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27DFFB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5CA6C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updated_by</w:t>
            </w:r>
          </w:p>
        </w:tc>
        <w:tc>
          <w:tcPr>
            <w:tcW w:w="1984" w:type="dxa"/>
            <w:vAlign w:val="center"/>
          </w:tcPr>
          <w:p w14:paraId="56520B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更新人ID</w:t>
            </w:r>
          </w:p>
        </w:tc>
        <w:tc>
          <w:tcPr>
            <w:tcW w:w="2381" w:type="dxa"/>
            <w:vAlign w:val="center"/>
          </w:tcPr>
          <w:p w14:paraId="0E49BB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4215A2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users.id，记录最后修改人</w:t>
            </w:r>
          </w:p>
        </w:tc>
      </w:tr>
      <w:tr w14:paraId="7D69F1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07DE5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updated_at</w:t>
            </w:r>
          </w:p>
        </w:tc>
        <w:tc>
          <w:tcPr>
            <w:tcW w:w="1984" w:type="dxa"/>
            <w:vAlign w:val="center"/>
          </w:tcPr>
          <w:p w14:paraId="3248CB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更新时间</w:t>
            </w:r>
          </w:p>
        </w:tc>
        <w:tc>
          <w:tcPr>
            <w:tcW w:w="2381" w:type="dxa"/>
            <w:vAlign w:val="center"/>
          </w:tcPr>
          <w:p w14:paraId="58C3BD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4A3D34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最后修改时间</w:t>
            </w:r>
          </w:p>
        </w:tc>
      </w:tr>
      <w:tr w14:paraId="55970F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268" w:type="dxa"/>
            <w:vAlign w:val="center"/>
          </w:tcPr>
          <w:p w14:paraId="317DE0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is_deleted</w:t>
            </w:r>
          </w:p>
        </w:tc>
        <w:tc>
          <w:tcPr>
            <w:tcW w:w="1984" w:type="dxa"/>
            <w:vAlign w:val="center"/>
          </w:tcPr>
          <w:p w14:paraId="5C6F8A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是否删除</w:t>
            </w:r>
          </w:p>
        </w:tc>
        <w:tc>
          <w:tcPr>
            <w:tcW w:w="2381" w:type="dxa"/>
            <w:vAlign w:val="center"/>
          </w:tcPr>
          <w:p w14:paraId="57D959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0</w:t>
            </w:r>
          </w:p>
        </w:tc>
        <w:tc>
          <w:tcPr>
            <w:tcW w:w="3402" w:type="dxa"/>
            <w:vAlign w:val="center"/>
          </w:tcPr>
          <w:p w14:paraId="5BB111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软删除标记：0未删除，1已删除</w:t>
            </w:r>
          </w:p>
        </w:tc>
      </w:tr>
      <w:tr w14:paraId="4E47B3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40D72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deleted_by</w:t>
            </w:r>
          </w:p>
        </w:tc>
        <w:tc>
          <w:tcPr>
            <w:tcW w:w="1984" w:type="dxa"/>
            <w:vAlign w:val="center"/>
          </w:tcPr>
          <w:p w14:paraId="6F60BB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删除人ID</w:t>
            </w:r>
          </w:p>
        </w:tc>
        <w:tc>
          <w:tcPr>
            <w:tcW w:w="2381" w:type="dxa"/>
            <w:vAlign w:val="center"/>
          </w:tcPr>
          <w:p w14:paraId="7D22EE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0A0DBA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users.id，软删除人</w:t>
            </w:r>
          </w:p>
        </w:tc>
      </w:tr>
      <w:tr w14:paraId="24AE46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1DC0B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deleted_at</w:t>
            </w:r>
          </w:p>
        </w:tc>
        <w:tc>
          <w:tcPr>
            <w:tcW w:w="1984" w:type="dxa"/>
            <w:vAlign w:val="center"/>
          </w:tcPr>
          <w:p w14:paraId="5A4BC2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删除时间</w:t>
            </w:r>
          </w:p>
        </w:tc>
        <w:tc>
          <w:tcPr>
            <w:tcW w:w="2381" w:type="dxa"/>
            <w:vAlign w:val="center"/>
          </w:tcPr>
          <w:p w14:paraId="084D2C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09937C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软删除时间</w:t>
            </w:r>
          </w:p>
        </w:tc>
      </w:tr>
    </w:tbl>
    <w:p w14:paraId="11BB91A3">
      <w:pPr>
        <w:pStyle w:val="4"/>
      </w:pPr>
      <w:r>
        <w:rPr>
          <w:rFonts w:ascii="微软雅黑" w:hAnsi="微软雅黑" w:eastAsia="微软雅黑"/>
          <w:color w:val="1F4E79"/>
        </w:rPr>
        <w:t>6.19 batch_material_usages 批次物料使用表</w:t>
      </w:r>
    </w:p>
    <w:p w14:paraId="57BF8D39">
      <w:pPr>
        <w:spacing w:after="80" w:line="276" w:lineRule="auto"/>
      </w:pPr>
      <w:r>
        <w:rPr>
          <w:rFonts w:ascii="微软雅黑" w:hAnsi="微软雅黑" w:eastAsia="微软雅黑"/>
          <w:sz w:val="20"/>
        </w:rPr>
        <w:t>本表是生产批次与物料批次之间的实际使用记录。按当前轻量流程，不强制关联工序。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381"/>
        <w:gridCol w:w="3402"/>
      </w:tblGrid>
      <w:tr w14:paraId="4155E3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9A131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16F228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27AD72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3331C0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77A0C5B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40BFB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id</w:t>
            </w:r>
          </w:p>
        </w:tc>
        <w:tc>
          <w:tcPr>
            <w:tcW w:w="1984" w:type="dxa"/>
            <w:vAlign w:val="center"/>
          </w:tcPr>
          <w:p w14:paraId="324AF2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物料使用ID</w:t>
            </w:r>
          </w:p>
        </w:tc>
        <w:tc>
          <w:tcPr>
            <w:tcW w:w="2381" w:type="dxa"/>
            <w:vAlign w:val="center"/>
          </w:tcPr>
          <w:p w14:paraId="559BD7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</w:t>
            </w:r>
          </w:p>
        </w:tc>
        <w:tc>
          <w:tcPr>
            <w:tcW w:w="3402" w:type="dxa"/>
            <w:vAlign w:val="center"/>
          </w:tcPr>
          <w:p w14:paraId="0E8D9D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主键</w:t>
            </w:r>
          </w:p>
        </w:tc>
      </w:tr>
      <w:tr w14:paraId="204058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60B03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batch_id</w:t>
            </w:r>
          </w:p>
        </w:tc>
        <w:tc>
          <w:tcPr>
            <w:tcW w:w="1984" w:type="dxa"/>
            <w:vAlign w:val="center"/>
          </w:tcPr>
          <w:p w14:paraId="36027E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生产批次ID</w:t>
            </w:r>
          </w:p>
        </w:tc>
        <w:tc>
          <w:tcPr>
            <w:tcW w:w="2381" w:type="dxa"/>
            <w:vAlign w:val="center"/>
          </w:tcPr>
          <w:p w14:paraId="2E279FF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NOT NULL</w:t>
            </w:r>
          </w:p>
        </w:tc>
        <w:tc>
          <w:tcPr>
            <w:tcW w:w="3402" w:type="dxa"/>
            <w:vAlign w:val="center"/>
          </w:tcPr>
          <w:p w14:paraId="350652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production_batches.id</w:t>
            </w:r>
          </w:p>
        </w:tc>
      </w:tr>
      <w:tr w14:paraId="5E2DB0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8DF25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material_batch_id</w:t>
            </w:r>
          </w:p>
        </w:tc>
        <w:tc>
          <w:tcPr>
            <w:tcW w:w="1984" w:type="dxa"/>
            <w:vAlign w:val="center"/>
          </w:tcPr>
          <w:p w14:paraId="1EB42C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物料批次ID</w:t>
            </w:r>
          </w:p>
        </w:tc>
        <w:tc>
          <w:tcPr>
            <w:tcW w:w="2381" w:type="dxa"/>
            <w:vAlign w:val="center"/>
          </w:tcPr>
          <w:p w14:paraId="467FB7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NOT NULL</w:t>
            </w:r>
          </w:p>
        </w:tc>
        <w:tc>
          <w:tcPr>
            <w:tcW w:w="3402" w:type="dxa"/>
            <w:vAlign w:val="center"/>
          </w:tcPr>
          <w:p w14:paraId="750C37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material_batches.id</w:t>
            </w:r>
          </w:p>
        </w:tc>
      </w:tr>
      <w:tr w14:paraId="07447F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598B6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used_quantity</w:t>
            </w:r>
          </w:p>
        </w:tc>
        <w:tc>
          <w:tcPr>
            <w:tcW w:w="1984" w:type="dxa"/>
            <w:vAlign w:val="center"/>
          </w:tcPr>
          <w:p w14:paraId="602955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使用数量</w:t>
            </w:r>
          </w:p>
        </w:tc>
        <w:tc>
          <w:tcPr>
            <w:tcW w:w="2381" w:type="dxa"/>
            <w:vAlign w:val="center"/>
          </w:tcPr>
          <w:p w14:paraId="0D0A2C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DECIMAL(12,4) NOT NULL</w:t>
            </w:r>
          </w:p>
        </w:tc>
        <w:tc>
          <w:tcPr>
            <w:tcW w:w="3402" w:type="dxa"/>
            <w:vAlign w:val="center"/>
          </w:tcPr>
          <w:p w14:paraId="123B4C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实际使用数量</w:t>
            </w:r>
          </w:p>
        </w:tc>
      </w:tr>
      <w:tr w14:paraId="2FD5AA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05016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unit</w:t>
            </w:r>
          </w:p>
        </w:tc>
        <w:tc>
          <w:tcPr>
            <w:tcW w:w="1984" w:type="dxa"/>
            <w:vAlign w:val="center"/>
          </w:tcPr>
          <w:p w14:paraId="086DF6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单位</w:t>
            </w:r>
          </w:p>
        </w:tc>
        <w:tc>
          <w:tcPr>
            <w:tcW w:w="2381" w:type="dxa"/>
            <w:vAlign w:val="center"/>
          </w:tcPr>
          <w:p w14:paraId="467DBC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 NULL</w:t>
            </w:r>
          </w:p>
        </w:tc>
        <w:tc>
          <w:tcPr>
            <w:tcW w:w="3402" w:type="dxa"/>
            <w:vAlign w:val="center"/>
          </w:tcPr>
          <w:p w14:paraId="29248D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单位</w:t>
            </w:r>
          </w:p>
        </w:tc>
      </w:tr>
      <w:tr w14:paraId="324D63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DF87E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recorded_by</w:t>
            </w:r>
          </w:p>
        </w:tc>
        <w:tc>
          <w:tcPr>
            <w:tcW w:w="1984" w:type="dxa"/>
            <w:vAlign w:val="center"/>
          </w:tcPr>
          <w:p w14:paraId="404849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记录人ID</w:t>
            </w:r>
          </w:p>
        </w:tc>
        <w:tc>
          <w:tcPr>
            <w:tcW w:w="2381" w:type="dxa"/>
            <w:vAlign w:val="center"/>
          </w:tcPr>
          <w:p w14:paraId="54E54C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2199A5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</w:t>
            </w:r>
          </w:p>
        </w:tc>
      </w:tr>
      <w:tr w14:paraId="52B57C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4F1C3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recorded_at</w:t>
            </w:r>
          </w:p>
        </w:tc>
        <w:tc>
          <w:tcPr>
            <w:tcW w:w="1984" w:type="dxa"/>
            <w:vAlign w:val="center"/>
          </w:tcPr>
          <w:p w14:paraId="1EC3C9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记录时间</w:t>
            </w:r>
          </w:p>
        </w:tc>
        <w:tc>
          <w:tcPr>
            <w:tcW w:w="2381" w:type="dxa"/>
            <w:vAlign w:val="center"/>
          </w:tcPr>
          <w:p w14:paraId="75A517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02A950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65C6CE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35E42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remark</w:t>
            </w:r>
          </w:p>
        </w:tc>
        <w:tc>
          <w:tcPr>
            <w:tcW w:w="1984" w:type="dxa"/>
            <w:vAlign w:val="center"/>
          </w:tcPr>
          <w:p w14:paraId="45D275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备注</w:t>
            </w:r>
          </w:p>
        </w:tc>
        <w:tc>
          <w:tcPr>
            <w:tcW w:w="2381" w:type="dxa"/>
            <w:vAlign w:val="center"/>
          </w:tcPr>
          <w:p w14:paraId="7AAC71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4E5E02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缺料/部分领料/实际差异说明</w:t>
            </w:r>
          </w:p>
        </w:tc>
      </w:tr>
      <w:tr w14:paraId="6604D0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4E85F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4653A3B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381" w:type="dxa"/>
            <w:vAlign w:val="center"/>
          </w:tcPr>
          <w:p w14:paraId="38325F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22D824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users.id，记录创建人</w:t>
            </w:r>
          </w:p>
        </w:tc>
      </w:tr>
      <w:tr w14:paraId="2D904A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A5314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20B743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381" w:type="dxa"/>
            <w:vAlign w:val="center"/>
          </w:tcPr>
          <w:p w14:paraId="5D8CFEF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6DC69F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25E7CF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66A0E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updated_by</w:t>
            </w:r>
          </w:p>
        </w:tc>
        <w:tc>
          <w:tcPr>
            <w:tcW w:w="1984" w:type="dxa"/>
            <w:vAlign w:val="center"/>
          </w:tcPr>
          <w:p w14:paraId="08FC7E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更新人ID</w:t>
            </w:r>
          </w:p>
        </w:tc>
        <w:tc>
          <w:tcPr>
            <w:tcW w:w="2381" w:type="dxa"/>
            <w:vAlign w:val="center"/>
          </w:tcPr>
          <w:p w14:paraId="60A393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6158CB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users.id，记录最后修改人</w:t>
            </w:r>
          </w:p>
        </w:tc>
      </w:tr>
      <w:tr w14:paraId="30ABD3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906F8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updated_at</w:t>
            </w:r>
          </w:p>
        </w:tc>
        <w:tc>
          <w:tcPr>
            <w:tcW w:w="1984" w:type="dxa"/>
            <w:vAlign w:val="center"/>
          </w:tcPr>
          <w:p w14:paraId="30E65F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更新时间</w:t>
            </w:r>
          </w:p>
        </w:tc>
        <w:tc>
          <w:tcPr>
            <w:tcW w:w="2381" w:type="dxa"/>
            <w:vAlign w:val="center"/>
          </w:tcPr>
          <w:p w14:paraId="64986F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769507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最后修改时间</w:t>
            </w:r>
          </w:p>
        </w:tc>
      </w:tr>
      <w:tr w14:paraId="5584B7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A9A70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is_deleted</w:t>
            </w:r>
          </w:p>
        </w:tc>
        <w:tc>
          <w:tcPr>
            <w:tcW w:w="1984" w:type="dxa"/>
            <w:vAlign w:val="center"/>
          </w:tcPr>
          <w:p w14:paraId="6CFA90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是否删除</w:t>
            </w:r>
          </w:p>
        </w:tc>
        <w:tc>
          <w:tcPr>
            <w:tcW w:w="2381" w:type="dxa"/>
            <w:vAlign w:val="center"/>
          </w:tcPr>
          <w:p w14:paraId="245D1E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0</w:t>
            </w:r>
          </w:p>
        </w:tc>
        <w:tc>
          <w:tcPr>
            <w:tcW w:w="3402" w:type="dxa"/>
            <w:vAlign w:val="center"/>
          </w:tcPr>
          <w:p w14:paraId="495162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软删除标记：0未删除，1已删除</w:t>
            </w:r>
          </w:p>
        </w:tc>
      </w:tr>
      <w:tr w14:paraId="3F9E4C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A2316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deleted_by</w:t>
            </w:r>
          </w:p>
        </w:tc>
        <w:tc>
          <w:tcPr>
            <w:tcW w:w="1984" w:type="dxa"/>
            <w:vAlign w:val="center"/>
          </w:tcPr>
          <w:p w14:paraId="005916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删除人ID</w:t>
            </w:r>
          </w:p>
        </w:tc>
        <w:tc>
          <w:tcPr>
            <w:tcW w:w="2381" w:type="dxa"/>
            <w:vAlign w:val="center"/>
          </w:tcPr>
          <w:p w14:paraId="501F32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2FE557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users.id，软删除人</w:t>
            </w:r>
          </w:p>
        </w:tc>
      </w:tr>
      <w:tr w14:paraId="6F1A5B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3BF26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deleted_at</w:t>
            </w:r>
          </w:p>
        </w:tc>
        <w:tc>
          <w:tcPr>
            <w:tcW w:w="1984" w:type="dxa"/>
            <w:vAlign w:val="center"/>
          </w:tcPr>
          <w:p w14:paraId="14AA35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删除时间</w:t>
            </w:r>
          </w:p>
        </w:tc>
        <w:tc>
          <w:tcPr>
            <w:tcW w:w="2381" w:type="dxa"/>
            <w:vAlign w:val="center"/>
          </w:tcPr>
          <w:p w14:paraId="7D44C3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3DA3FC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软删除时间</w:t>
            </w:r>
          </w:p>
        </w:tc>
      </w:tr>
    </w:tbl>
    <w:p w14:paraId="0D45EE39">
      <w:pPr>
        <w:pStyle w:val="4"/>
      </w:pPr>
      <w:r>
        <w:rPr>
          <w:rFonts w:ascii="微软雅黑" w:hAnsi="微软雅黑" w:eastAsia="微软雅黑"/>
          <w:color w:val="1F4E79"/>
        </w:rPr>
        <w:t>6.20 inspection_records 检验/测试记录表</w:t>
      </w:r>
    </w:p>
    <w:p w14:paraId="783C5CCB">
      <w:pPr>
        <w:spacing w:after="80" w:line="276" w:lineRule="auto"/>
      </w:pPr>
      <w:r>
        <w:rPr>
          <w:rFonts w:ascii="微软雅黑" w:hAnsi="微软雅黑" w:eastAsia="微软雅黑"/>
          <w:sz w:val="20"/>
        </w:rPr>
        <w:t>检测记录按生产批次产生。一个批次可有终检、复检等多条记录，因此 batch_id 不设唯一。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381"/>
        <w:gridCol w:w="3402"/>
      </w:tblGrid>
      <w:tr w14:paraId="5CD26A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88581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411127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745225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37DF58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089718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25F2E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id</w:t>
            </w:r>
          </w:p>
        </w:tc>
        <w:tc>
          <w:tcPr>
            <w:tcW w:w="1984" w:type="dxa"/>
            <w:vAlign w:val="center"/>
          </w:tcPr>
          <w:p w14:paraId="0B839D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检验记录ID</w:t>
            </w:r>
          </w:p>
        </w:tc>
        <w:tc>
          <w:tcPr>
            <w:tcW w:w="2381" w:type="dxa"/>
            <w:vAlign w:val="center"/>
          </w:tcPr>
          <w:p w14:paraId="2DE0EC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</w:t>
            </w:r>
          </w:p>
        </w:tc>
        <w:tc>
          <w:tcPr>
            <w:tcW w:w="3402" w:type="dxa"/>
            <w:vAlign w:val="center"/>
          </w:tcPr>
          <w:p w14:paraId="3A3FB3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主键</w:t>
            </w:r>
          </w:p>
        </w:tc>
      </w:tr>
      <w:tr w14:paraId="03FE87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A068C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batch_id</w:t>
            </w:r>
          </w:p>
        </w:tc>
        <w:tc>
          <w:tcPr>
            <w:tcW w:w="1984" w:type="dxa"/>
            <w:vAlign w:val="center"/>
          </w:tcPr>
          <w:p w14:paraId="34F727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生产批次ID</w:t>
            </w:r>
          </w:p>
        </w:tc>
        <w:tc>
          <w:tcPr>
            <w:tcW w:w="2381" w:type="dxa"/>
            <w:vAlign w:val="center"/>
          </w:tcPr>
          <w:p w14:paraId="4C48E2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NOT NULL</w:t>
            </w:r>
          </w:p>
        </w:tc>
        <w:tc>
          <w:tcPr>
            <w:tcW w:w="3402" w:type="dxa"/>
            <w:vAlign w:val="center"/>
          </w:tcPr>
          <w:p w14:paraId="303888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production_batches.id</w:t>
            </w:r>
          </w:p>
        </w:tc>
      </w:tr>
      <w:tr w14:paraId="7919C9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91C3A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inspection_no</w:t>
            </w:r>
          </w:p>
        </w:tc>
        <w:tc>
          <w:tcPr>
            <w:tcW w:w="1984" w:type="dxa"/>
            <w:vAlign w:val="center"/>
          </w:tcPr>
          <w:p w14:paraId="143C0C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检验单号</w:t>
            </w:r>
          </w:p>
        </w:tc>
        <w:tc>
          <w:tcPr>
            <w:tcW w:w="2381" w:type="dxa"/>
            <w:vAlign w:val="center"/>
          </w:tcPr>
          <w:p w14:paraId="45AA49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UNIQUE NULL</w:t>
            </w:r>
          </w:p>
        </w:tc>
        <w:tc>
          <w:tcPr>
            <w:tcW w:w="3402" w:type="dxa"/>
            <w:vAlign w:val="center"/>
          </w:tcPr>
          <w:p w14:paraId="62660D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可选</w:t>
            </w:r>
          </w:p>
        </w:tc>
      </w:tr>
      <w:tr w14:paraId="0B2148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B133D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inspection_type</w:t>
            </w:r>
          </w:p>
        </w:tc>
        <w:tc>
          <w:tcPr>
            <w:tcW w:w="1984" w:type="dxa"/>
            <w:vAlign w:val="center"/>
          </w:tcPr>
          <w:p w14:paraId="77C737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检验类型</w:t>
            </w:r>
          </w:p>
        </w:tc>
        <w:tc>
          <w:tcPr>
            <w:tcW w:w="2381" w:type="dxa"/>
            <w:vAlign w:val="center"/>
          </w:tcPr>
          <w:p w14:paraId="69B851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 NOT NULL</w:t>
            </w:r>
          </w:p>
        </w:tc>
        <w:tc>
          <w:tcPr>
            <w:tcW w:w="3402" w:type="dxa"/>
            <w:vAlign w:val="center"/>
          </w:tcPr>
          <w:p w14:paraId="348C8A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process/final/package/test/recheck</w:t>
            </w:r>
          </w:p>
        </w:tc>
      </w:tr>
      <w:tr w14:paraId="5C066B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FE9A5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inspection_name</w:t>
            </w:r>
          </w:p>
        </w:tc>
        <w:tc>
          <w:tcPr>
            <w:tcW w:w="1984" w:type="dxa"/>
            <w:vAlign w:val="center"/>
          </w:tcPr>
          <w:p w14:paraId="284EF8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检验名称</w:t>
            </w:r>
          </w:p>
        </w:tc>
        <w:tc>
          <w:tcPr>
            <w:tcW w:w="2381" w:type="dxa"/>
            <w:vAlign w:val="center"/>
          </w:tcPr>
          <w:p w14:paraId="16714A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NULL</w:t>
            </w:r>
          </w:p>
        </w:tc>
        <w:tc>
          <w:tcPr>
            <w:tcW w:w="3402" w:type="dxa"/>
            <w:vAlign w:val="center"/>
          </w:tcPr>
          <w:p w14:paraId="21EC63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如成品检验、复检</w:t>
            </w:r>
          </w:p>
        </w:tc>
      </w:tr>
      <w:tr w14:paraId="7BE45E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38F87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inspect_quantity</w:t>
            </w:r>
          </w:p>
        </w:tc>
        <w:tc>
          <w:tcPr>
            <w:tcW w:w="1984" w:type="dxa"/>
            <w:vAlign w:val="center"/>
          </w:tcPr>
          <w:p w14:paraId="007F2C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检测数量</w:t>
            </w:r>
          </w:p>
        </w:tc>
        <w:tc>
          <w:tcPr>
            <w:tcW w:w="2381" w:type="dxa"/>
            <w:vAlign w:val="center"/>
          </w:tcPr>
          <w:p w14:paraId="4880AF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INT NULL</w:t>
            </w:r>
          </w:p>
        </w:tc>
        <w:tc>
          <w:tcPr>
            <w:tcW w:w="3402" w:type="dxa"/>
            <w:vAlign w:val="center"/>
          </w:tcPr>
          <w:p w14:paraId="7E8671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检测数量</w:t>
            </w:r>
          </w:p>
        </w:tc>
      </w:tr>
      <w:tr w14:paraId="2FA698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EBD54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pass_quantity</w:t>
            </w:r>
          </w:p>
        </w:tc>
        <w:tc>
          <w:tcPr>
            <w:tcW w:w="1984" w:type="dxa"/>
            <w:vAlign w:val="center"/>
          </w:tcPr>
          <w:p w14:paraId="0420C5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合格数量</w:t>
            </w:r>
          </w:p>
        </w:tc>
        <w:tc>
          <w:tcPr>
            <w:tcW w:w="2381" w:type="dxa"/>
            <w:vAlign w:val="center"/>
          </w:tcPr>
          <w:p w14:paraId="5CF94C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INT NULL</w:t>
            </w:r>
          </w:p>
        </w:tc>
        <w:tc>
          <w:tcPr>
            <w:tcW w:w="3402" w:type="dxa"/>
            <w:vAlign w:val="center"/>
          </w:tcPr>
          <w:p w14:paraId="123704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合格数</w:t>
            </w:r>
          </w:p>
        </w:tc>
      </w:tr>
      <w:tr w14:paraId="15525E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B41BE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fail_quantity</w:t>
            </w:r>
          </w:p>
        </w:tc>
        <w:tc>
          <w:tcPr>
            <w:tcW w:w="1984" w:type="dxa"/>
            <w:vAlign w:val="center"/>
          </w:tcPr>
          <w:p w14:paraId="1C838D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不合格数量</w:t>
            </w:r>
          </w:p>
        </w:tc>
        <w:tc>
          <w:tcPr>
            <w:tcW w:w="2381" w:type="dxa"/>
            <w:vAlign w:val="center"/>
          </w:tcPr>
          <w:p w14:paraId="6E2B81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INT NULL</w:t>
            </w:r>
          </w:p>
        </w:tc>
        <w:tc>
          <w:tcPr>
            <w:tcW w:w="3402" w:type="dxa"/>
            <w:vAlign w:val="center"/>
          </w:tcPr>
          <w:p w14:paraId="2C0E9B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不合格数</w:t>
            </w:r>
          </w:p>
        </w:tc>
      </w:tr>
      <w:tr w14:paraId="2CE4FE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268" w:type="dxa"/>
            <w:vAlign w:val="center"/>
          </w:tcPr>
          <w:p w14:paraId="62466A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result</w:t>
            </w:r>
          </w:p>
        </w:tc>
        <w:tc>
          <w:tcPr>
            <w:tcW w:w="1984" w:type="dxa"/>
            <w:vAlign w:val="center"/>
          </w:tcPr>
          <w:p w14:paraId="0589FD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检验结论</w:t>
            </w:r>
          </w:p>
        </w:tc>
        <w:tc>
          <w:tcPr>
            <w:tcW w:w="2381" w:type="dxa"/>
            <w:vAlign w:val="center"/>
          </w:tcPr>
          <w:p w14:paraId="598822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3402" w:type="dxa"/>
            <w:vAlign w:val="center"/>
          </w:tcPr>
          <w:p w14:paraId="24CC0B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pass/fail/partial_pass</w:t>
            </w:r>
          </w:p>
        </w:tc>
      </w:tr>
      <w:tr w14:paraId="2AD733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B7CDF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inspector_id</w:t>
            </w:r>
          </w:p>
        </w:tc>
        <w:tc>
          <w:tcPr>
            <w:tcW w:w="1984" w:type="dxa"/>
            <w:vAlign w:val="center"/>
          </w:tcPr>
          <w:p w14:paraId="29641F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检验人ID</w:t>
            </w:r>
          </w:p>
        </w:tc>
        <w:tc>
          <w:tcPr>
            <w:tcW w:w="2381" w:type="dxa"/>
            <w:vAlign w:val="center"/>
          </w:tcPr>
          <w:p w14:paraId="6F78D2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5B4567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</w:t>
            </w:r>
          </w:p>
        </w:tc>
      </w:tr>
      <w:tr w14:paraId="6D3BE5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A428B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inspected_at</w:t>
            </w:r>
          </w:p>
        </w:tc>
        <w:tc>
          <w:tcPr>
            <w:tcW w:w="1984" w:type="dxa"/>
            <w:vAlign w:val="center"/>
          </w:tcPr>
          <w:p w14:paraId="4FE050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检验时间</w:t>
            </w:r>
          </w:p>
        </w:tc>
        <w:tc>
          <w:tcPr>
            <w:tcW w:w="2381" w:type="dxa"/>
            <w:vAlign w:val="center"/>
          </w:tcPr>
          <w:p w14:paraId="16536F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620716D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0ABE5F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89C9E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file_url</w:t>
            </w:r>
          </w:p>
        </w:tc>
        <w:tc>
          <w:tcPr>
            <w:tcW w:w="1984" w:type="dxa"/>
            <w:vAlign w:val="center"/>
          </w:tcPr>
          <w:p w14:paraId="34616D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附件地址</w:t>
            </w:r>
          </w:p>
        </w:tc>
        <w:tc>
          <w:tcPr>
            <w:tcW w:w="2381" w:type="dxa"/>
            <w:vAlign w:val="center"/>
          </w:tcPr>
          <w:p w14:paraId="423F9E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 NULL</w:t>
            </w:r>
          </w:p>
        </w:tc>
        <w:tc>
          <w:tcPr>
            <w:tcW w:w="3402" w:type="dxa"/>
            <w:vAlign w:val="center"/>
          </w:tcPr>
          <w:p w14:paraId="033425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报告/图片/测试文件</w:t>
            </w:r>
          </w:p>
        </w:tc>
      </w:tr>
      <w:tr w14:paraId="53DEE8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51D71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result_summary</w:t>
            </w:r>
          </w:p>
        </w:tc>
        <w:tc>
          <w:tcPr>
            <w:tcW w:w="1984" w:type="dxa"/>
            <w:vAlign w:val="center"/>
          </w:tcPr>
          <w:p w14:paraId="732541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结果说明</w:t>
            </w:r>
          </w:p>
        </w:tc>
        <w:tc>
          <w:tcPr>
            <w:tcW w:w="2381" w:type="dxa"/>
            <w:vAlign w:val="center"/>
          </w:tcPr>
          <w:p w14:paraId="27706E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314BBE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不合格明细摘要</w:t>
            </w:r>
          </w:p>
        </w:tc>
      </w:tr>
      <w:tr w14:paraId="687A6A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C0049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remark</w:t>
            </w:r>
          </w:p>
        </w:tc>
        <w:tc>
          <w:tcPr>
            <w:tcW w:w="1984" w:type="dxa"/>
            <w:vAlign w:val="center"/>
          </w:tcPr>
          <w:p w14:paraId="3DACAC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备注</w:t>
            </w:r>
          </w:p>
        </w:tc>
        <w:tc>
          <w:tcPr>
            <w:tcW w:w="2381" w:type="dxa"/>
            <w:vAlign w:val="center"/>
          </w:tcPr>
          <w:p w14:paraId="65137C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472266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补充说明</w:t>
            </w:r>
          </w:p>
        </w:tc>
      </w:tr>
      <w:tr w14:paraId="5A5F3F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B1BAF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265862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381" w:type="dxa"/>
            <w:vAlign w:val="center"/>
          </w:tcPr>
          <w:p w14:paraId="21DA38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46806F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users.id，记录创建人</w:t>
            </w:r>
          </w:p>
        </w:tc>
      </w:tr>
      <w:tr w14:paraId="5ACCE1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430A4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59D8E8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381" w:type="dxa"/>
            <w:vAlign w:val="center"/>
          </w:tcPr>
          <w:p w14:paraId="0ACCE5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5C68FF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3AAB77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47190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updated_by</w:t>
            </w:r>
          </w:p>
        </w:tc>
        <w:tc>
          <w:tcPr>
            <w:tcW w:w="1984" w:type="dxa"/>
            <w:vAlign w:val="center"/>
          </w:tcPr>
          <w:p w14:paraId="23E3C6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更新人ID</w:t>
            </w:r>
          </w:p>
        </w:tc>
        <w:tc>
          <w:tcPr>
            <w:tcW w:w="2381" w:type="dxa"/>
            <w:vAlign w:val="center"/>
          </w:tcPr>
          <w:p w14:paraId="60040E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5C87E8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users.id，记录最后修改人</w:t>
            </w:r>
          </w:p>
        </w:tc>
      </w:tr>
      <w:tr w14:paraId="0584DB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45332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updated_at</w:t>
            </w:r>
          </w:p>
        </w:tc>
        <w:tc>
          <w:tcPr>
            <w:tcW w:w="1984" w:type="dxa"/>
            <w:vAlign w:val="center"/>
          </w:tcPr>
          <w:p w14:paraId="3A3AEA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更新时间</w:t>
            </w:r>
          </w:p>
        </w:tc>
        <w:tc>
          <w:tcPr>
            <w:tcW w:w="2381" w:type="dxa"/>
            <w:vAlign w:val="center"/>
          </w:tcPr>
          <w:p w14:paraId="667FDA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377FAD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最后修改时间</w:t>
            </w:r>
          </w:p>
        </w:tc>
      </w:tr>
      <w:tr w14:paraId="589E84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268" w:type="dxa"/>
            <w:vAlign w:val="center"/>
          </w:tcPr>
          <w:p w14:paraId="0DFF9C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is_deleted</w:t>
            </w:r>
          </w:p>
        </w:tc>
        <w:tc>
          <w:tcPr>
            <w:tcW w:w="1984" w:type="dxa"/>
            <w:vAlign w:val="center"/>
          </w:tcPr>
          <w:p w14:paraId="731313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是否删除</w:t>
            </w:r>
          </w:p>
        </w:tc>
        <w:tc>
          <w:tcPr>
            <w:tcW w:w="2381" w:type="dxa"/>
            <w:vAlign w:val="center"/>
          </w:tcPr>
          <w:p w14:paraId="63096F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0</w:t>
            </w:r>
          </w:p>
        </w:tc>
        <w:tc>
          <w:tcPr>
            <w:tcW w:w="3402" w:type="dxa"/>
            <w:vAlign w:val="center"/>
          </w:tcPr>
          <w:p w14:paraId="1D40B4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软删除标记：0未删除，1已删除</w:t>
            </w:r>
          </w:p>
        </w:tc>
      </w:tr>
      <w:tr w14:paraId="0FEBD7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9553F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deleted_by</w:t>
            </w:r>
          </w:p>
        </w:tc>
        <w:tc>
          <w:tcPr>
            <w:tcW w:w="1984" w:type="dxa"/>
            <w:vAlign w:val="center"/>
          </w:tcPr>
          <w:p w14:paraId="611C4C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删除人ID</w:t>
            </w:r>
          </w:p>
        </w:tc>
        <w:tc>
          <w:tcPr>
            <w:tcW w:w="2381" w:type="dxa"/>
            <w:vAlign w:val="center"/>
          </w:tcPr>
          <w:p w14:paraId="5E4B61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6D61E4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users.id，软删除人</w:t>
            </w:r>
          </w:p>
        </w:tc>
      </w:tr>
      <w:tr w14:paraId="4F7E4C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75B64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deleted_at</w:t>
            </w:r>
          </w:p>
        </w:tc>
        <w:tc>
          <w:tcPr>
            <w:tcW w:w="1984" w:type="dxa"/>
            <w:vAlign w:val="center"/>
          </w:tcPr>
          <w:p w14:paraId="7C8DE7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删除时间</w:t>
            </w:r>
          </w:p>
        </w:tc>
        <w:tc>
          <w:tcPr>
            <w:tcW w:w="2381" w:type="dxa"/>
            <w:vAlign w:val="center"/>
          </w:tcPr>
          <w:p w14:paraId="199A82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093A81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软删除时间</w:t>
            </w:r>
          </w:p>
        </w:tc>
      </w:tr>
    </w:tbl>
    <w:p w14:paraId="152E145D">
      <w:pPr>
        <w:pStyle w:val="4"/>
      </w:pPr>
      <w:r>
        <w:rPr>
          <w:rFonts w:ascii="微软雅黑" w:hAnsi="微软雅黑" w:eastAsia="微软雅黑"/>
          <w:color w:val="1F4E79"/>
        </w:rPr>
        <w:t>6.21 rework_records 返工记录表</w:t>
      </w:r>
    </w:p>
    <w:p w14:paraId="12E69FCF">
      <w:pPr>
        <w:spacing w:after="80" w:line="276" w:lineRule="auto"/>
      </w:pPr>
      <w:r>
        <w:rPr>
          <w:rFonts w:ascii="微软雅黑" w:hAnsi="微软雅黑" w:eastAsia="微软雅黑"/>
          <w:sz w:val="20"/>
        </w:rPr>
        <w:t>返工记录只关联检测记录，不重复保存 batch_id。需要查询批次时，通过 source_inspection_id -&gt; inspection_records.batch_id 获取。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381"/>
        <w:gridCol w:w="3636"/>
      </w:tblGrid>
      <w:tr w14:paraId="33CC39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9B9FD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54114F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6B6BEFB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068926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3010D2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CDFCB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id</w:t>
            </w:r>
          </w:p>
        </w:tc>
        <w:tc>
          <w:tcPr>
            <w:tcW w:w="1984" w:type="dxa"/>
            <w:vAlign w:val="center"/>
          </w:tcPr>
          <w:p w14:paraId="4FD6C8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返工记录ID</w:t>
            </w:r>
          </w:p>
        </w:tc>
        <w:tc>
          <w:tcPr>
            <w:tcW w:w="2381" w:type="dxa"/>
            <w:vAlign w:val="center"/>
          </w:tcPr>
          <w:p w14:paraId="7AB0BC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</w:t>
            </w:r>
          </w:p>
        </w:tc>
        <w:tc>
          <w:tcPr>
            <w:tcW w:w="3402" w:type="dxa"/>
            <w:vAlign w:val="center"/>
          </w:tcPr>
          <w:p w14:paraId="3B9503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主键</w:t>
            </w:r>
          </w:p>
        </w:tc>
      </w:tr>
      <w:tr w14:paraId="67F0C2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0FC5E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rework_no</w:t>
            </w:r>
          </w:p>
        </w:tc>
        <w:tc>
          <w:tcPr>
            <w:tcW w:w="1984" w:type="dxa"/>
            <w:vAlign w:val="center"/>
          </w:tcPr>
          <w:p w14:paraId="2FC7FB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返工单号</w:t>
            </w:r>
          </w:p>
        </w:tc>
        <w:tc>
          <w:tcPr>
            <w:tcW w:w="2381" w:type="dxa"/>
            <w:vAlign w:val="center"/>
          </w:tcPr>
          <w:p w14:paraId="4CB9E4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UNIQUE NOT NULL</w:t>
            </w:r>
          </w:p>
        </w:tc>
        <w:tc>
          <w:tcPr>
            <w:tcW w:w="3402" w:type="dxa"/>
            <w:vAlign w:val="center"/>
          </w:tcPr>
          <w:p w14:paraId="6658A7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唯一编号</w:t>
            </w:r>
          </w:p>
        </w:tc>
      </w:tr>
      <w:tr w14:paraId="4532B5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747B4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source_inspection_id</w:t>
            </w:r>
          </w:p>
        </w:tc>
        <w:tc>
          <w:tcPr>
            <w:tcW w:w="1984" w:type="dxa"/>
            <w:vAlign w:val="center"/>
          </w:tcPr>
          <w:p w14:paraId="2C181E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来源检验记录ID</w:t>
            </w:r>
          </w:p>
        </w:tc>
        <w:tc>
          <w:tcPr>
            <w:tcW w:w="2381" w:type="dxa"/>
            <w:vAlign w:val="center"/>
          </w:tcPr>
          <w:p w14:paraId="2A2C66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NOT NULL</w:t>
            </w:r>
          </w:p>
        </w:tc>
        <w:tc>
          <w:tcPr>
            <w:tcW w:w="3402" w:type="dxa"/>
            <w:vAlign w:val="center"/>
          </w:tcPr>
          <w:p w14:paraId="514413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inspection_records.id</w:t>
            </w:r>
          </w:p>
        </w:tc>
      </w:tr>
      <w:tr w14:paraId="493FB0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DC18F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recheck_inspection_id</w:t>
            </w:r>
          </w:p>
        </w:tc>
        <w:tc>
          <w:tcPr>
            <w:tcW w:w="1984" w:type="dxa"/>
            <w:vAlign w:val="center"/>
          </w:tcPr>
          <w:p w14:paraId="12C5DC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复检记录ID</w:t>
            </w:r>
          </w:p>
        </w:tc>
        <w:tc>
          <w:tcPr>
            <w:tcW w:w="2381" w:type="dxa"/>
            <w:vAlign w:val="center"/>
          </w:tcPr>
          <w:p w14:paraId="0657A3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6645D4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返工完成后的复检记录，关联 inspection_records.id</w:t>
            </w:r>
          </w:p>
        </w:tc>
      </w:tr>
      <w:tr w14:paraId="03E614C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7E988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product_identifier</w:t>
            </w:r>
          </w:p>
        </w:tc>
        <w:tc>
          <w:tcPr>
            <w:tcW w:w="1984" w:type="dxa"/>
            <w:vAlign w:val="center"/>
          </w:tcPr>
          <w:p w14:paraId="32A0B6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产品标识/序号</w:t>
            </w:r>
          </w:p>
        </w:tc>
        <w:tc>
          <w:tcPr>
            <w:tcW w:w="2381" w:type="dxa"/>
            <w:vAlign w:val="center"/>
          </w:tcPr>
          <w:p w14:paraId="48BF25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NULL</w:t>
            </w:r>
          </w:p>
        </w:tc>
        <w:tc>
          <w:tcPr>
            <w:tcW w:w="3402" w:type="dxa"/>
            <w:vAlign w:val="center"/>
          </w:tcPr>
          <w:p w14:paraId="1AFB9C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单件或问题标识</w:t>
            </w:r>
          </w:p>
        </w:tc>
      </w:tr>
      <w:tr w14:paraId="399DD9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9CD3F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defect_item</w:t>
            </w:r>
          </w:p>
        </w:tc>
        <w:tc>
          <w:tcPr>
            <w:tcW w:w="1984" w:type="dxa"/>
            <w:vAlign w:val="center"/>
          </w:tcPr>
          <w:p w14:paraId="2741B4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不合格项</w:t>
            </w:r>
          </w:p>
        </w:tc>
        <w:tc>
          <w:tcPr>
            <w:tcW w:w="2381" w:type="dxa"/>
            <w:vAlign w:val="center"/>
          </w:tcPr>
          <w:p w14:paraId="50C0E8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VARCHAR(255) NOT NULL</w:t>
            </w:r>
          </w:p>
        </w:tc>
        <w:tc>
          <w:tcPr>
            <w:tcW w:w="3402" w:type="dxa"/>
            <w:vAlign w:val="center"/>
          </w:tcPr>
          <w:p w14:paraId="14F8CB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如隔离不足</w:t>
            </w:r>
          </w:p>
        </w:tc>
      </w:tr>
      <w:tr w14:paraId="4867F3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F291E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defect_desc</w:t>
            </w:r>
          </w:p>
        </w:tc>
        <w:tc>
          <w:tcPr>
            <w:tcW w:w="1984" w:type="dxa"/>
            <w:vAlign w:val="center"/>
          </w:tcPr>
          <w:p w14:paraId="2E4296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问题描述</w:t>
            </w:r>
          </w:p>
        </w:tc>
        <w:tc>
          <w:tcPr>
            <w:tcW w:w="2381" w:type="dxa"/>
            <w:vAlign w:val="center"/>
          </w:tcPr>
          <w:p w14:paraId="4E9203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39F7B2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详细说明</w:t>
            </w:r>
          </w:p>
        </w:tc>
      </w:tr>
      <w:tr w14:paraId="17EC43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2E543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return_step_name</w:t>
            </w:r>
          </w:p>
        </w:tc>
        <w:tc>
          <w:tcPr>
            <w:tcW w:w="1984" w:type="dxa"/>
            <w:vAlign w:val="center"/>
          </w:tcPr>
          <w:p w14:paraId="0927CF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返工工序</w:t>
            </w:r>
          </w:p>
        </w:tc>
        <w:tc>
          <w:tcPr>
            <w:tcW w:w="2381" w:type="dxa"/>
            <w:vAlign w:val="center"/>
          </w:tcPr>
          <w:p w14:paraId="6F5393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VARCHAR(100) NULL</w:t>
            </w:r>
          </w:p>
        </w:tc>
        <w:tc>
          <w:tcPr>
            <w:tcW w:w="3402" w:type="dxa"/>
            <w:vAlign w:val="center"/>
          </w:tcPr>
          <w:p w14:paraId="10D2F9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退回工序名称，轻量记录</w:t>
            </w:r>
          </w:p>
        </w:tc>
      </w:tr>
      <w:tr w14:paraId="4EBA28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4E096F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handler_id</w:t>
            </w:r>
          </w:p>
        </w:tc>
        <w:tc>
          <w:tcPr>
            <w:tcW w:w="1984" w:type="dxa"/>
            <w:vAlign w:val="center"/>
          </w:tcPr>
          <w:p w14:paraId="430F2C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处理人ID</w:t>
            </w:r>
          </w:p>
        </w:tc>
        <w:tc>
          <w:tcPr>
            <w:tcW w:w="2381" w:type="dxa"/>
            <w:vAlign w:val="center"/>
          </w:tcPr>
          <w:p w14:paraId="5B2AA1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444F42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返工人员，关联 users.id</w:t>
            </w:r>
          </w:p>
        </w:tc>
      </w:tr>
      <w:tr w14:paraId="0B6B18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77266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handling_desc</w:t>
            </w:r>
          </w:p>
        </w:tc>
        <w:tc>
          <w:tcPr>
            <w:tcW w:w="1984" w:type="dxa"/>
            <w:vAlign w:val="center"/>
          </w:tcPr>
          <w:p w14:paraId="2D1140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处理说明</w:t>
            </w:r>
          </w:p>
        </w:tc>
        <w:tc>
          <w:tcPr>
            <w:tcW w:w="2381" w:type="dxa"/>
            <w:vAlign w:val="center"/>
          </w:tcPr>
          <w:p w14:paraId="7682AD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7E4022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处理过程</w:t>
            </w:r>
          </w:p>
        </w:tc>
      </w:tr>
      <w:tr w14:paraId="0BF9C9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7A7D5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status</w:t>
            </w:r>
          </w:p>
        </w:tc>
        <w:tc>
          <w:tcPr>
            <w:tcW w:w="1984" w:type="dxa"/>
            <w:vAlign w:val="center"/>
          </w:tcPr>
          <w:p w14:paraId="105259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状态</w:t>
            </w:r>
          </w:p>
        </w:tc>
        <w:tc>
          <w:tcPr>
            <w:tcW w:w="2381" w:type="dxa"/>
            <w:vAlign w:val="center"/>
          </w:tcPr>
          <w:p w14:paraId="01670F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</w:t>
            </w:r>
          </w:p>
        </w:tc>
        <w:tc>
          <w:tcPr>
            <w:tcW w:w="3402" w:type="dxa"/>
            <w:vAlign w:val="center"/>
          </w:tcPr>
          <w:p w14:paraId="33740E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pending/doing/wait_recheck/completed/closed</w:t>
            </w:r>
          </w:p>
        </w:tc>
      </w:tr>
      <w:tr w14:paraId="4B42A6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6C0B2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result</w:t>
            </w:r>
          </w:p>
        </w:tc>
        <w:tc>
          <w:tcPr>
            <w:tcW w:w="1984" w:type="dxa"/>
            <w:vAlign w:val="center"/>
          </w:tcPr>
          <w:p w14:paraId="5140B5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返工结果</w:t>
            </w:r>
          </w:p>
        </w:tc>
        <w:tc>
          <w:tcPr>
            <w:tcW w:w="2381" w:type="dxa"/>
            <w:vAlign w:val="center"/>
          </w:tcPr>
          <w:p w14:paraId="74B170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 NULL</w:t>
            </w:r>
          </w:p>
        </w:tc>
        <w:tc>
          <w:tcPr>
            <w:tcW w:w="3402" w:type="dxa"/>
            <w:vAlign w:val="center"/>
          </w:tcPr>
          <w:p w14:paraId="6624EB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pass/fail/partial_pass</w:t>
            </w:r>
          </w:p>
        </w:tc>
      </w:tr>
      <w:tr w14:paraId="1E4462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EF269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closed_at</w:t>
            </w:r>
          </w:p>
        </w:tc>
        <w:tc>
          <w:tcPr>
            <w:tcW w:w="1984" w:type="dxa"/>
            <w:vAlign w:val="center"/>
          </w:tcPr>
          <w:p w14:paraId="202F06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关闭时间</w:t>
            </w:r>
          </w:p>
        </w:tc>
        <w:tc>
          <w:tcPr>
            <w:tcW w:w="2381" w:type="dxa"/>
            <w:vAlign w:val="center"/>
          </w:tcPr>
          <w:p w14:paraId="40C587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30D541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关闭时间</w:t>
            </w:r>
          </w:p>
        </w:tc>
      </w:tr>
      <w:tr w14:paraId="342EF1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3D855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remark</w:t>
            </w:r>
          </w:p>
        </w:tc>
        <w:tc>
          <w:tcPr>
            <w:tcW w:w="1984" w:type="dxa"/>
            <w:vAlign w:val="center"/>
          </w:tcPr>
          <w:p w14:paraId="1EA712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备注</w:t>
            </w:r>
          </w:p>
        </w:tc>
        <w:tc>
          <w:tcPr>
            <w:tcW w:w="2381" w:type="dxa"/>
            <w:vAlign w:val="center"/>
          </w:tcPr>
          <w:p w14:paraId="69BD7C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69E519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补充说明</w:t>
            </w:r>
          </w:p>
        </w:tc>
      </w:tr>
      <w:tr w14:paraId="391F89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0F92F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683543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381" w:type="dxa"/>
            <w:vAlign w:val="center"/>
          </w:tcPr>
          <w:p w14:paraId="6B7A01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52A780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users.id，记录创建人</w:t>
            </w:r>
          </w:p>
        </w:tc>
      </w:tr>
      <w:tr w14:paraId="341898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07257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5C9E66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381" w:type="dxa"/>
            <w:vAlign w:val="center"/>
          </w:tcPr>
          <w:p w14:paraId="018407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4B1BC7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16231D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1D8C5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updated_by</w:t>
            </w:r>
          </w:p>
        </w:tc>
        <w:tc>
          <w:tcPr>
            <w:tcW w:w="1984" w:type="dxa"/>
            <w:vAlign w:val="center"/>
          </w:tcPr>
          <w:p w14:paraId="098488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更新人ID</w:t>
            </w:r>
          </w:p>
        </w:tc>
        <w:tc>
          <w:tcPr>
            <w:tcW w:w="2381" w:type="dxa"/>
            <w:vAlign w:val="center"/>
          </w:tcPr>
          <w:p w14:paraId="6DDEDC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49E304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users.id，记录最后修改人</w:t>
            </w:r>
          </w:p>
        </w:tc>
      </w:tr>
      <w:tr w14:paraId="63CC35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F1EB7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updated_at</w:t>
            </w:r>
          </w:p>
        </w:tc>
        <w:tc>
          <w:tcPr>
            <w:tcW w:w="1984" w:type="dxa"/>
            <w:vAlign w:val="center"/>
          </w:tcPr>
          <w:p w14:paraId="4F4EEB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更新时间</w:t>
            </w:r>
          </w:p>
        </w:tc>
        <w:tc>
          <w:tcPr>
            <w:tcW w:w="2381" w:type="dxa"/>
            <w:vAlign w:val="center"/>
          </w:tcPr>
          <w:p w14:paraId="0F5AE3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5C95D7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最后修改时间</w:t>
            </w:r>
          </w:p>
        </w:tc>
      </w:tr>
      <w:tr w14:paraId="391DF3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BE480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is_deleted</w:t>
            </w:r>
          </w:p>
        </w:tc>
        <w:tc>
          <w:tcPr>
            <w:tcW w:w="1984" w:type="dxa"/>
            <w:vAlign w:val="center"/>
          </w:tcPr>
          <w:p w14:paraId="4A084F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是否删除</w:t>
            </w:r>
          </w:p>
        </w:tc>
        <w:tc>
          <w:tcPr>
            <w:tcW w:w="2381" w:type="dxa"/>
            <w:vAlign w:val="center"/>
          </w:tcPr>
          <w:p w14:paraId="71BB4F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0</w:t>
            </w:r>
          </w:p>
        </w:tc>
        <w:tc>
          <w:tcPr>
            <w:tcW w:w="3402" w:type="dxa"/>
            <w:vAlign w:val="center"/>
          </w:tcPr>
          <w:p w14:paraId="1D3569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软删除标记：0未删除，1已删除</w:t>
            </w:r>
          </w:p>
        </w:tc>
      </w:tr>
      <w:tr w14:paraId="73DD5D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28507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deleted_by</w:t>
            </w:r>
          </w:p>
        </w:tc>
        <w:tc>
          <w:tcPr>
            <w:tcW w:w="1984" w:type="dxa"/>
            <w:vAlign w:val="center"/>
          </w:tcPr>
          <w:p w14:paraId="536371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删除人ID</w:t>
            </w:r>
          </w:p>
        </w:tc>
        <w:tc>
          <w:tcPr>
            <w:tcW w:w="2381" w:type="dxa"/>
            <w:vAlign w:val="center"/>
          </w:tcPr>
          <w:p w14:paraId="3DC9D4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136539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users.id，软删除人</w:t>
            </w:r>
          </w:p>
        </w:tc>
      </w:tr>
      <w:tr w14:paraId="03219C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63A51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deleted_at</w:t>
            </w:r>
          </w:p>
        </w:tc>
        <w:tc>
          <w:tcPr>
            <w:tcW w:w="1984" w:type="dxa"/>
            <w:vAlign w:val="center"/>
          </w:tcPr>
          <w:p w14:paraId="07234E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删除时间</w:t>
            </w:r>
          </w:p>
        </w:tc>
        <w:tc>
          <w:tcPr>
            <w:tcW w:w="2381" w:type="dxa"/>
            <w:vAlign w:val="center"/>
          </w:tcPr>
          <w:p w14:paraId="52C536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7F93CE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软删除时间</w:t>
            </w:r>
          </w:p>
        </w:tc>
      </w:tr>
    </w:tbl>
    <w:p w14:paraId="6C859166">
      <w:pPr>
        <w:pStyle w:val="4"/>
      </w:pPr>
      <w:r>
        <w:rPr>
          <w:rFonts w:ascii="微软雅黑" w:hAnsi="微软雅黑" w:eastAsia="微软雅黑"/>
          <w:color w:val="1F4E79"/>
        </w:rPr>
        <w:t>6.22 finished_flow_records 成品流转记录表</w:t>
      </w:r>
    </w:p>
    <w:p w14:paraId="349CC77A">
      <w:pPr>
        <w:spacing w:after="80" w:line="276" w:lineRule="auto"/>
      </w:pPr>
      <w:r>
        <w:rPr>
          <w:rFonts w:ascii="微软雅黑" w:hAnsi="微软雅黑" w:eastAsia="微软雅黑"/>
          <w:sz w:val="20"/>
        </w:rPr>
        <w:t>本表记录生产后成品去向，不是完整仓库库存表。产品信息通过 batch_id 关联 production_batches 查询。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2381"/>
        <w:gridCol w:w="3402"/>
      </w:tblGrid>
      <w:tr w14:paraId="44B952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85B62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字段名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42EAC3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中文名称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25A095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类型/约束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7C727CD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0F654B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DFDA0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id</w:t>
            </w:r>
          </w:p>
        </w:tc>
        <w:tc>
          <w:tcPr>
            <w:tcW w:w="1984" w:type="dxa"/>
            <w:vAlign w:val="center"/>
          </w:tcPr>
          <w:p w14:paraId="5C37D5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流转记录ID</w:t>
            </w:r>
          </w:p>
        </w:tc>
        <w:tc>
          <w:tcPr>
            <w:tcW w:w="2381" w:type="dxa"/>
            <w:vAlign w:val="center"/>
          </w:tcPr>
          <w:p w14:paraId="6919A9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PK</w:t>
            </w:r>
          </w:p>
        </w:tc>
        <w:tc>
          <w:tcPr>
            <w:tcW w:w="3402" w:type="dxa"/>
            <w:vAlign w:val="center"/>
          </w:tcPr>
          <w:p w14:paraId="7B615D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主键</w:t>
            </w:r>
          </w:p>
        </w:tc>
      </w:tr>
      <w:tr w14:paraId="2A2C1C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4D39F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batch_id</w:t>
            </w:r>
          </w:p>
        </w:tc>
        <w:tc>
          <w:tcPr>
            <w:tcW w:w="1984" w:type="dxa"/>
            <w:vAlign w:val="center"/>
          </w:tcPr>
          <w:p w14:paraId="15D522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生产批次ID</w:t>
            </w:r>
          </w:p>
        </w:tc>
        <w:tc>
          <w:tcPr>
            <w:tcW w:w="2381" w:type="dxa"/>
            <w:vAlign w:val="center"/>
          </w:tcPr>
          <w:p w14:paraId="451826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NOT NULL</w:t>
            </w:r>
          </w:p>
        </w:tc>
        <w:tc>
          <w:tcPr>
            <w:tcW w:w="3402" w:type="dxa"/>
            <w:vAlign w:val="center"/>
          </w:tcPr>
          <w:p w14:paraId="2D92BF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production_batches.id</w:t>
            </w:r>
          </w:p>
        </w:tc>
      </w:tr>
      <w:tr w14:paraId="57759B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EE8F2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flow_type</w:t>
            </w:r>
          </w:p>
        </w:tc>
        <w:tc>
          <w:tcPr>
            <w:tcW w:w="1984" w:type="dxa"/>
            <w:vAlign w:val="center"/>
          </w:tcPr>
          <w:p w14:paraId="6026EE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流转类型</w:t>
            </w:r>
          </w:p>
        </w:tc>
        <w:tc>
          <w:tcPr>
            <w:tcW w:w="2381" w:type="dxa"/>
            <w:vAlign w:val="center"/>
          </w:tcPr>
          <w:p w14:paraId="47434D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VARCHAR(50) NOT NULL</w:t>
            </w:r>
          </w:p>
        </w:tc>
        <w:tc>
          <w:tcPr>
            <w:tcW w:w="3402" w:type="dxa"/>
            <w:vAlign w:val="center"/>
          </w:tcPr>
          <w:p w14:paraId="443124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inbound/outbound/shipment/stock</w:t>
            </w:r>
          </w:p>
        </w:tc>
      </w:tr>
      <w:tr w14:paraId="3B7691B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437B3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quantity</w:t>
            </w:r>
          </w:p>
        </w:tc>
        <w:tc>
          <w:tcPr>
            <w:tcW w:w="1984" w:type="dxa"/>
            <w:vAlign w:val="center"/>
          </w:tcPr>
          <w:p w14:paraId="65533D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数量</w:t>
            </w:r>
          </w:p>
        </w:tc>
        <w:tc>
          <w:tcPr>
            <w:tcW w:w="2381" w:type="dxa"/>
            <w:vAlign w:val="center"/>
          </w:tcPr>
          <w:p w14:paraId="7C596D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INT NOT NULL</w:t>
            </w:r>
          </w:p>
        </w:tc>
        <w:tc>
          <w:tcPr>
            <w:tcW w:w="3402" w:type="dxa"/>
            <w:vAlign w:val="center"/>
          </w:tcPr>
          <w:p w14:paraId="60BB8FB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数量</w:t>
            </w:r>
          </w:p>
        </w:tc>
      </w:tr>
      <w:tr w14:paraId="4E3651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23D4E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customer_name</w:t>
            </w:r>
          </w:p>
        </w:tc>
        <w:tc>
          <w:tcPr>
            <w:tcW w:w="1984" w:type="dxa"/>
            <w:vAlign w:val="center"/>
          </w:tcPr>
          <w:p w14:paraId="7F438E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客户名称</w:t>
            </w:r>
          </w:p>
        </w:tc>
        <w:tc>
          <w:tcPr>
            <w:tcW w:w="2381" w:type="dxa"/>
            <w:vAlign w:val="center"/>
          </w:tcPr>
          <w:p w14:paraId="644AEF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VARCHAR(255) NULL</w:t>
            </w:r>
          </w:p>
        </w:tc>
        <w:tc>
          <w:tcPr>
            <w:tcW w:w="3402" w:type="dxa"/>
            <w:vAlign w:val="center"/>
          </w:tcPr>
          <w:p w14:paraId="44A411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发货时可填</w:t>
            </w:r>
          </w:p>
        </w:tc>
      </w:tr>
      <w:tr w14:paraId="146AA0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1D827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operator_id</w:t>
            </w:r>
          </w:p>
        </w:tc>
        <w:tc>
          <w:tcPr>
            <w:tcW w:w="1984" w:type="dxa"/>
            <w:vAlign w:val="center"/>
          </w:tcPr>
          <w:p w14:paraId="463CC8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经办人ID</w:t>
            </w:r>
          </w:p>
        </w:tc>
        <w:tc>
          <w:tcPr>
            <w:tcW w:w="2381" w:type="dxa"/>
            <w:vAlign w:val="center"/>
          </w:tcPr>
          <w:p w14:paraId="1B72B2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0F7738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</w:t>
            </w:r>
          </w:p>
        </w:tc>
      </w:tr>
      <w:tr w14:paraId="3C0D45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CCB15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flow_date</w:t>
            </w:r>
          </w:p>
        </w:tc>
        <w:tc>
          <w:tcPr>
            <w:tcW w:w="1984" w:type="dxa"/>
            <w:vAlign w:val="center"/>
          </w:tcPr>
          <w:p w14:paraId="5C849B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流转日期</w:t>
            </w:r>
          </w:p>
        </w:tc>
        <w:tc>
          <w:tcPr>
            <w:tcW w:w="2381" w:type="dxa"/>
            <w:vAlign w:val="center"/>
          </w:tcPr>
          <w:p w14:paraId="173BFC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 NOT NULL</w:t>
            </w:r>
          </w:p>
        </w:tc>
        <w:tc>
          <w:tcPr>
            <w:tcW w:w="3402" w:type="dxa"/>
            <w:vAlign w:val="center"/>
          </w:tcPr>
          <w:p w14:paraId="4209A9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日期</w:t>
            </w:r>
          </w:p>
        </w:tc>
      </w:tr>
      <w:tr w14:paraId="573821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525D2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file_url</w:t>
            </w:r>
          </w:p>
        </w:tc>
        <w:tc>
          <w:tcPr>
            <w:tcW w:w="1984" w:type="dxa"/>
            <w:vAlign w:val="center"/>
          </w:tcPr>
          <w:p w14:paraId="210B03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附件地址</w:t>
            </w:r>
          </w:p>
        </w:tc>
        <w:tc>
          <w:tcPr>
            <w:tcW w:w="2381" w:type="dxa"/>
            <w:vAlign w:val="center"/>
          </w:tcPr>
          <w:p w14:paraId="5A5FA6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VARCHAR(500) NULL</w:t>
            </w:r>
          </w:p>
        </w:tc>
        <w:tc>
          <w:tcPr>
            <w:tcW w:w="3402" w:type="dxa"/>
            <w:vAlign w:val="center"/>
          </w:tcPr>
          <w:p w14:paraId="4DC562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入库单/发货单</w:t>
            </w:r>
          </w:p>
        </w:tc>
      </w:tr>
      <w:tr w14:paraId="157824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6787F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remark</w:t>
            </w:r>
          </w:p>
        </w:tc>
        <w:tc>
          <w:tcPr>
            <w:tcW w:w="1984" w:type="dxa"/>
            <w:vAlign w:val="center"/>
          </w:tcPr>
          <w:p w14:paraId="5FAE22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备注</w:t>
            </w:r>
          </w:p>
        </w:tc>
        <w:tc>
          <w:tcPr>
            <w:tcW w:w="2381" w:type="dxa"/>
            <w:vAlign w:val="center"/>
          </w:tcPr>
          <w:p w14:paraId="641E6B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TEXT NULL</w:t>
            </w:r>
          </w:p>
        </w:tc>
        <w:tc>
          <w:tcPr>
            <w:tcW w:w="3402" w:type="dxa"/>
            <w:vAlign w:val="center"/>
          </w:tcPr>
          <w:p w14:paraId="2DC391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说明</w:t>
            </w:r>
          </w:p>
        </w:tc>
      </w:tr>
      <w:tr w14:paraId="5F883E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95198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created_by</w:t>
            </w:r>
          </w:p>
        </w:tc>
        <w:tc>
          <w:tcPr>
            <w:tcW w:w="1984" w:type="dxa"/>
            <w:vAlign w:val="center"/>
          </w:tcPr>
          <w:p w14:paraId="32F8D7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创建人ID</w:t>
            </w:r>
          </w:p>
        </w:tc>
        <w:tc>
          <w:tcPr>
            <w:tcW w:w="2381" w:type="dxa"/>
            <w:vAlign w:val="center"/>
          </w:tcPr>
          <w:p w14:paraId="67624D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7D7EB0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users.id，记录创建人</w:t>
            </w:r>
          </w:p>
        </w:tc>
      </w:tr>
      <w:tr w14:paraId="7B8F8F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783C9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created_at</w:t>
            </w:r>
          </w:p>
        </w:tc>
        <w:tc>
          <w:tcPr>
            <w:tcW w:w="1984" w:type="dxa"/>
            <w:vAlign w:val="center"/>
          </w:tcPr>
          <w:p w14:paraId="07E6B9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创建时间</w:t>
            </w:r>
          </w:p>
        </w:tc>
        <w:tc>
          <w:tcPr>
            <w:tcW w:w="2381" w:type="dxa"/>
            <w:vAlign w:val="center"/>
          </w:tcPr>
          <w:p w14:paraId="5AD20C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NOT NULL</w:t>
            </w:r>
          </w:p>
        </w:tc>
        <w:tc>
          <w:tcPr>
            <w:tcW w:w="3402" w:type="dxa"/>
            <w:vAlign w:val="center"/>
          </w:tcPr>
          <w:p w14:paraId="177247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默认当前时间</w:t>
            </w:r>
          </w:p>
        </w:tc>
      </w:tr>
      <w:tr w14:paraId="2A3A0A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0504E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updated_by</w:t>
            </w:r>
          </w:p>
        </w:tc>
        <w:tc>
          <w:tcPr>
            <w:tcW w:w="1984" w:type="dxa"/>
            <w:vAlign w:val="center"/>
          </w:tcPr>
          <w:p w14:paraId="3497F2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更新人ID</w:t>
            </w:r>
          </w:p>
        </w:tc>
        <w:tc>
          <w:tcPr>
            <w:tcW w:w="2381" w:type="dxa"/>
            <w:vAlign w:val="center"/>
          </w:tcPr>
          <w:p w14:paraId="750DE5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75DF1F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users.id，记录最后修改人</w:t>
            </w:r>
          </w:p>
        </w:tc>
      </w:tr>
      <w:tr w14:paraId="6682F4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89866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updated_at</w:t>
            </w:r>
          </w:p>
        </w:tc>
        <w:tc>
          <w:tcPr>
            <w:tcW w:w="1984" w:type="dxa"/>
            <w:vAlign w:val="center"/>
          </w:tcPr>
          <w:p w14:paraId="700A77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更新时间</w:t>
            </w:r>
          </w:p>
        </w:tc>
        <w:tc>
          <w:tcPr>
            <w:tcW w:w="2381" w:type="dxa"/>
            <w:vAlign w:val="center"/>
          </w:tcPr>
          <w:p w14:paraId="1AF714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61B70B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最后修改时间</w:t>
            </w:r>
          </w:p>
        </w:tc>
      </w:tr>
      <w:tr w14:paraId="081DEE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8F6A2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is_deleted</w:t>
            </w:r>
          </w:p>
        </w:tc>
        <w:tc>
          <w:tcPr>
            <w:tcW w:w="1984" w:type="dxa"/>
            <w:vAlign w:val="center"/>
          </w:tcPr>
          <w:p w14:paraId="65F668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是否删除</w:t>
            </w:r>
          </w:p>
        </w:tc>
        <w:tc>
          <w:tcPr>
            <w:tcW w:w="2381" w:type="dxa"/>
            <w:vAlign w:val="center"/>
          </w:tcPr>
          <w:p w14:paraId="6EA32C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TINYINT DEFAULT 0</w:t>
            </w:r>
          </w:p>
        </w:tc>
        <w:tc>
          <w:tcPr>
            <w:tcW w:w="3402" w:type="dxa"/>
            <w:vAlign w:val="center"/>
          </w:tcPr>
          <w:p w14:paraId="762677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软删除标记：0未删除，1已删除</w:t>
            </w:r>
          </w:p>
        </w:tc>
      </w:tr>
      <w:tr w14:paraId="1A2BC2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116BB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deleted_by</w:t>
            </w:r>
          </w:p>
        </w:tc>
        <w:tc>
          <w:tcPr>
            <w:tcW w:w="1984" w:type="dxa"/>
            <w:vAlign w:val="center"/>
          </w:tcPr>
          <w:p w14:paraId="6AC68D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删除人ID</w:t>
            </w:r>
          </w:p>
        </w:tc>
        <w:tc>
          <w:tcPr>
            <w:tcW w:w="2381" w:type="dxa"/>
            <w:vAlign w:val="center"/>
          </w:tcPr>
          <w:p w14:paraId="00A4FD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BIGINT FK NULL</w:t>
            </w:r>
          </w:p>
        </w:tc>
        <w:tc>
          <w:tcPr>
            <w:tcW w:w="3402" w:type="dxa"/>
            <w:vAlign w:val="center"/>
          </w:tcPr>
          <w:p w14:paraId="49CD72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关联 users.id，软删除人</w:t>
            </w:r>
          </w:p>
        </w:tc>
      </w:tr>
      <w:tr w14:paraId="125B8D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18C33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deleted_at</w:t>
            </w:r>
          </w:p>
        </w:tc>
        <w:tc>
          <w:tcPr>
            <w:tcW w:w="1984" w:type="dxa"/>
            <w:vAlign w:val="center"/>
          </w:tcPr>
          <w:p w14:paraId="72D78C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删除时间</w:t>
            </w:r>
          </w:p>
        </w:tc>
        <w:tc>
          <w:tcPr>
            <w:tcW w:w="2381" w:type="dxa"/>
            <w:vAlign w:val="center"/>
          </w:tcPr>
          <w:p w14:paraId="75AECF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DATETIME NULL</w:t>
            </w:r>
          </w:p>
        </w:tc>
        <w:tc>
          <w:tcPr>
            <w:tcW w:w="3402" w:type="dxa"/>
            <w:vAlign w:val="center"/>
          </w:tcPr>
          <w:p w14:paraId="684AEA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软删除时间</w:t>
            </w:r>
          </w:p>
        </w:tc>
      </w:tr>
    </w:tbl>
    <w:p w14:paraId="4BB08628">
      <w:pPr>
        <w:pStyle w:val="3"/>
      </w:pPr>
      <w:r>
        <w:rPr>
          <w:rFonts w:ascii="微软雅黑" w:hAnsi="微软雅黑" w:eastAsia="微软雅黑"/>
          <w:color w:val="1F4E79"/>
        </w:rPr>
        <w:t>七、状态字典建议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2767"/>
        <w:gridCol w:w="3002"/>
      </w:tblGrid>
      <w:tr w14:paraId="53C0E6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4D4E65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76B046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建议状态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3AC1BB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7443B3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645BAB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users/departments/roles/permissions/products/product_categories</w:t>
            </w:r>
          </w:p>
        </w:tc>
        <w:tc>
          <w:tcPr>
            <w:tcW w:w="3402" w:type="dxa"/>
            <w:vAlign w:val="center"/>
          </w:tcPr>
          <w:p w14:paraId="1F48D1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active / disabled</w:t>
            </w:r>
          </w:p>
        </w:tc>
        <w:tc>
          <w:tcPr>
            <w:tcW w:w="3969" w:type="dxa"/>
            <w:vAlign w:val="center"/>
          </w:tcPr>
          <w:p w14:paraId="69B51C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启用、停用。</w:t>
            </w:r>
          </w:p>
        </w:tc>
      </w:tr>
      <w:tr w14:paraId="43F18E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5CAF69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technical_files</w:t>
            </w:r>
          </w:p>
        </w:tc>
        <w:tc>
          <w:tcPr>
            <w:tcW w:w="3402" w:type="dxa"/>
            <w:vAlign w:val="center"/>
          </w:tcPr>
          <w:p w14:paraId="5108EF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active / obsolete / disabled</w:t>
            </w:r>
          </w:p>
        </w:tc>
        <w:tc>
          <w:tcPr>
            <w:tcW w:w="3969" w:type="dxa"/>
            <w:vAlign w:val="center"/>
          </w:tcPr>
          <w:p w14:paraId="7A0862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生效、作废、停用。</w:t>
            </w:r>
          </w:p>
        </w:tc>
      </w:tr>
      <w:tr w14:paraId="20AB75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jc w:val="center"/>
        </w:trPr>
        <w:tc>
          <w:tcPr>
            <w:tcW w:w="2551" w:type="dxa"/>
            <w:vAlign w:val="center"/>
          </w:tcPr>
          <w:p w14:paraId="331210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process_routes</w:t>
            </w:r>
          </w:p>
        </w:tc>
        <w:tc>
          <w:tcPr>
            <w:tcW w:w="3402" w:type="dxa"/>
            <w:vAlign w:val="center"/>
          </w:tcPr>
          <w:p w14:paraId="1A96B4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draft / active / obsolete / disabled</w:t>
            </w:r>
          </w:p>
        </w:tc>
        <w:tc>
          <w:tcPr>
            <w:tcW w:w="3969" w:type="dxa"/>
            <w:vAlign w:val="center"/>
          </w:tcPr>
          <w:p w14:paraId="614D6E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草稿、启用、作废、停用。</w:t>
            </w:r>
          </w:p>
        </w:tc>
      </w:tr>
      <w:tr w14:paraId="2B709A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98BD4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work_orders</w:t>
            </w:r>
          </w:p>
        </w:tc>
        <w:tc>
          <w:tcPr>
            <w:tcW w:w="3402" w:type="dxa"/>
            <w:vAlign w:val="center"/>
          </w:tcPr>
          <w:p w14:paraId="0385B5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draft / released / doing / completed / closed / cancelled</w:t>
            </w:r>
          </w:p>
        </w:tc>
        <w:tc>
          <w:tcPr>
            <w:tcW w:w="3969" w:type="dxa"/>
            <w:vAlign w:val="center"/>
          </w:tcPr>
          <w:p w14:paraId="552D8F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草稿、已下达、生产中、已完工、已关闭、已取消。</w:t>
            </w:r>
          </w:p>
        </w:tc>
      </w:tr>
      <w:tr w14:paraId="2F038E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02DDB1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production_batches</w:t>
            </w:r>
          </w:p>
        </w:tc>
        <w:tc>
          <w:tcPr>
            <w:tcW w:w="3402" w:type="dxa"/>
            <w:vAlign w:val="center"/>
          </w:tcPr>
          <w:p w14:paraId="0C176D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pending / doing / inspection / rework / completed / closed</w:t>
            </w:r>
          </w:p>
        </w:tc>
        <w:tc>
          <w:tcPr>
            <w:tcW w:w="3969" w:type="dxa"/>
            <w:vAlign w:val="center"/>
          </w:tcPr>
          <w:p w14:paraId="1BB548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待开始、生产中、检验中、返工中、已完工、已关闭。</w:t>
            </w:r>
          </w:p>
        </w:tc>
      </w:tr>
      <w:tr w14:paraId="41A514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003630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batch_step_records</w:t>
            </w:r>
          </w:p>
        </w:tc>
        <w:tc>
          <w:tcPr>
            <w:tcW w:w="3402" w:type="dxa"/>
            <w:vAlign w:val="center"/>
          </w:tcPr>
          <w:p w14:paraId="293BBE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pending / doing / completed / abnormal / skipped</w:t>
            </w:r>
          </w:p>
        </w:tc>
        <w:tc>
          <w:tcPr>
            <w:tcW w:w="3969" w:type="dxa"/>
            <w:vAlign w:val="center"/>
          </w:tcPr>
          <w:p w14:paraId="189686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待开始、进行中、已完成、异常、跳过。</w:t>
            </w:r>
          </w:p>
        </w:tc>
      </w:tr>
      <w:tr w14:paraId="118A88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16ACF5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inspection_records.result</w:t>
            </w:r>
          </w:p>
        </w:tc>
        <w:tc>
          <w:tcPr>
            <w:tcW w:w="3402" w:type="dxa"/>
            <w:vAlign w:val="center"/>
          </w:tcPr>
          <w:p w14:paraId="6A9993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pass / fail / partial_pass</w:t>
            </w:r>
          </w:p>
        </w:tc>
        <w:tc>
          <w:tcPr>
            <w:tcW w:w="3969" w:type="dxa"/>
            <w:vAlign w:val="center"/>
          </w:tcPr>
          <w:p w14:paraId="4161AD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合格、不合格、部分合格。</w:t>
            </w:r>
          </w:p>
        </w:tc>
      </w:tr>
      <w:tr w14:paraId="10DDE3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0839A6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rework_records</w:t>
            </w:r>
          </w:p>
        </w:tc>
        <w:tc>
          <w:tcPr>
            <w:tcW w:w="3402" w:type="dxa"/>
            <w:vAlign w:val="center"/>
          </w:tcPr>
          <w:p w14:paraId="340E8C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pending / doing / wait_recheck / completed / closed</w:t>
            </w:r>
          </w:p>
        </w:tc>
        <w:tc>
          <w:tcPr>
            <w:tcW w:w="3969" w:type="dxa"/>
            <w:vAlign w:val="center"/>
          </w:tcPr>
          <w:p w14:paraId="1FB0CB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待处理、处理中、待复检、已完成、已关闭。</w:t>
            </w:r>
          </w:p>
        </w:tc>
      </w:tr>
      <w:tr w14:paraId="47AC1F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CE268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material_batches</w:t>
            </w:r>
          </w:p>
        </w:tc>
        <w:tc>
          <w:tcPr>
            <w:tcW w:w="3402" w:type="dxa"/>
            <w:vAlign w:val="center"/>
          </w:tcPr>
          <w:p w14:paraId="156D87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available / partial_used / used_up / disabled</w:t>
            </w:r>
          </w:p>
        </w:tc>
        <w:tc>
          <w:tcPr>
            <w:tcW w:w="3969" w:type="dxa"/>
            <w:vAlign w:val="center"/>
          </w:tcPr>
          <w:p w14:paraId="64E466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可用、已使用部分、已用完、停用。</w:t>
            </w:r>
          </w:p>
        </w:tc>
      </w:tr>
      <w:tr w14:paraId="714939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0A2D31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finished_flow_records.flow_type</w:t>
            </w:r>
          </w:p>
        </w:tc>
        <w:tc>
          <w:tcPr>
            <w:tcW w:w="3402" w:type="dxa"/>
            <w:vAlign w:val="center"/>
          </w:tcPr>
          <w:p w14:paraId="38889C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inbound / outbound / shipment / stock</w:t>
            </w:r>
          </w:p>
        </w:tc>
        <w:tc>
          <w:tcPr>
            <w:tcW w:w="3969" w:type="dxa"/>
            <w:vAlign w:val="center"/>
          </w:tcPr>
          <w:p w14:paraId="2F3BBF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入库、出库、发货、库存记录。</w:t>
            </w:r>
          </w:p>
        </w:tc>
      </w:tr>
    </w:tbl>
    <w:p w14:paraId="2C910C45">
      <w:pPr>
        <w:pStyle w:val="3"/>
      </w:pPr>
      <w:r>
        <w:rPr>
          <w:rFonts w:ascii="微软雅黑" w:hAnsi="微软雅黑" w:eastAsia="微软雅黑"/>
          <w:color w:val="1F4E79"/>
        </w:rPr>
        <w:t>八、索引与约束建议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969"/>
        <w:gridCol w:w="3628"/>
      </w:tblGrid>
      <w:tr w14:paraId="671541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4E7EDC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表名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613611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建议索引/约束</w:t>
            </w:r>
          </w:p>
        </w:tc>
        <w:tc>
          <w:tcPr>
            <w:tcW w:w="3628" w:type="dxa"/>
            <w:shd w:val="clear" w:color="auto" w:fill="1F4E79"/>
            <w:vAlign w:val="center"/>
          </w:tcPr>
          <w:p w14:paraId="4B0598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目的</w:t>
            </w:r>
          </w:p>
        </w:tc>
      </w:tr>
      <w:tr w14:paraId="40EFFC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B0758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users</w:t>
            </w:r>
          </w:p>
        </w:tc>
        <w:tc>
          <w:tcPr>
            <w:tcW w:w="3969" w:type="dxa"/>
            <w:vAlign w:val="center"/>
          </w:tcPr>
          <w:p w14:paraId="2993FE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username 唯一；department_id 索引</w:t>
            </w:r>
          </w:p>
        </w:tc>
        <w:tc>
          <w:tcPr>
            <w:tcW w:w="3628" w:type="dxa"/>
            <w:vAlign w:val="center"/>
          </w:tcPr>
          <w:p w14:paraId="117A7E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登录唯一、按部门查询。</w:t>
            </w:r>
          </w:p>
        </w:tc>
      </w:tr>
      <w:tr w14:paraId="3078F7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A0C2E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roles</w:t>
            </w:r>
          </w:p>
        </w:tc>
        <w:tc>
          <w:tcPr>
            <w:tcW w:w="3969" w:type="dxa"/>
            <w:vAlign w:val="center"/>
          </w:tcPr>
          <w:p w14:paraId="024AFB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role_code 唯一</w:t>
            </w:r>
          </w:p>
        </w:tc>
        <w:tc>
          <w:tcPr>
            <w:tcW w:w="3628" w:type="dxa"/>
            <w:vAlign w:val="center"/>
          </w:tcPr>
          <w:p w14:paraId="61E947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角色编码唯一。</w:t>
            </w:r>
          </w:p>
        </w:tc>
      </w:tr>
      <w:tr w14:paraId="05A6CB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93F5C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permissions</w:t>
            </w:r>
          </w:p>
        </w:tc>
        <w:tc>
          <w:tcPr>
            <w:tcW w:w="3969" w:type="dxa"/>
            <w:vAlign w:val="center"/>
          </w:tcPr>
          <w:p w14:paraId="6F7D63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permission_code 唯一；module 索引</w:t>
            </w:r>
          </w:p>
        </w:tc>
        <w:tc>
          <w:tcPr>
            <w:tcW w:w="3628" w:type="dxa"/>
            <w:vAlign w:val="center"/>
          </w:tcPr>
          <w:p w14:paraId="33090F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权限判断。</w:t>
            </w:r>
          </w:p>
        </w:tc>
      </w:tr>
      <w:tr w14:paraId="2A4F1B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E9C4A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user_roles</w:t>
            </w:r>
          </w:p>
        </w:tc>
        <w:tc>
          <w:tcPr>
            <w:tcW w:w="3969" w:type="dxa"/>
            <w:vAlign w:val="center"/>
          </w:tcPr>
          <w:p w14:paraId="4BC65C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user_id, role_id 组合主键</w:t>
            </w:r>
          </w:p>
        </w:tc>
        <w:tc>
          <w:tcPr>
            <w:tcW w:w="3628" w:type="dxa"/>
            <w:vAlign w:val="center"/>
          </w:tcPr>
          <w:p w14:paraId="564260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避免重复授权。</w:t>
            </w:r>
          </w:p>
        </w:tc>
      </w:tr>
      <w:tr w14:paraId="557ACE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9FD82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role_permissions</w:t>
            </w:r>
          </w:p>
        </w:tc>
        <w:tc>
          <w:tcPr>
            <w:tcW w:w="3969" w:type="dxa"/>
            <w:vAlign w:val="center"/>
          </w:tcPr>
          <w:p w14:paraId="03D898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role_id, permission_id 组合主键</w:t>
            </w:r>
          </w:p>
        </w:tc>
        <w:tc>
          <w:tcPr>
            <w:tcW w:w="3628" w:type="dxa"/>
            <w:vAlign w:val="center"/>
          </w:tcPr>
          <w:p w14:paraId="137380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避免重复授权。</w:t>
            </w:r>
          </w:p>
        </w:tc>
      </w:tr>
      <w:tr w14:paraId="34547F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1BE27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logs</w:t>
            </w:r>
          </w:p>
        </w:tc>
        <w:tc>
          <w:tcPr>
            <w:tcW w:w="3969" w:type="dxa"/>
            <w:vAlign w:val="center"/>
          </w:tcPr>
          <w:p w14:paraId="45B47E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target_type,target_id,created_at 索引；user_id 索引</w:t>
            </w:r>
          </w:p>
        </w:tc>
        <w:tc>
          <w:tcPr>
            <w:tcW w:w="3628" w:type="dxa"/>
            <w:vAlign w:val="center"/>
          </w:tcPr>
          <w:p w14:paraId="20FEB5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查询对象操作历史。</w:t>
            </w:r>
          </w:p>
        </w:tc>
      </w:tr>
      <w:tr w14:paraId="45EF36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973DA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product_categories</w:t>
            </w:r>
          </w:p>
        </w:tc>
        <w:tc>
          <w:tcPr>
            <w:tcW w:w="3969" w:type="dxa"/>
            <w:vAlign w:val="center"/>
          </w:tcPr>
          <w:p w14:paraId="6819F2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category_name 唯一或普通索引</w:t>
            </w:r>
          </w:p>
        </w:tc>
        <w:tc>
          <w:tcPr>
            <w:tcW w:w="3628" w:type="dxa"/>
            <w:vAlign w:val="center"/>
          </w:tcPr>
          <w:p w14:paraId="4370CF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分类名称查询。</w:t>
            </w:r>
          </w:p>
        </w:tc>
      </w:tr>
      <w:tr w14:paraId="50FDC7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D253C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products</w:t>
            </w:r>
          </w:p>
        </w:tc>
        <w:tc>
          <w:tcPr>
            <w:tcW w:w="3969" w:type="dxa"/>
            <w:vAlign w:val="center"/>
          </w:tcPr>
          <w:p w14:paraId="5919FF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product_model 索引；product_code 唯一可选；category_id 索引</w:t>
            </w:r>
          </w:p>
        </w:tc>
        <w:tc>
          <w:tcPr>
            <w:tcW w:w="3628" w:type="dxa"/>
            <w:vAlign w:val="center"/>
          </w:tcPr>
          <w:p w14:paraId="48515C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按型号、分类查询。</w:t>
            </w:r>
          </w:p>
        </w:tc>
      </w:tr>
      <w:tr w14:paraId="50DAF9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141C3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technical_files</w:t>
            </w:r>
          </w:p>
        </w:tc>
        <w:tc>
          <w:tcPr>
            <w:tcW w:w="3969" w:type="dxa"/>
            <w:vAlign w:val="center"/>
          </w:tcPr>
          <w:p w14:paraId="145C6A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file_code,version 组合唯一；file_type 索引</w:t>
            </w:r>
          </w:p>
        </w:tc>
        <w:tc>
          <w:tcPr>
            <w:tcW w:w="3628" w:type="dxa"/>
            <w:vAlign w:val="center"/>
          </w:tcPr>
          <w:p w14:paraId="1E0AA3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文件版本控制。</w:t>
            </w:r>
          </w:p>
        </w:tc>
      </w:tr>
      <w:tr w14:paraId="5B55D7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BE5D1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process_routes</w:t>
            </w:r>
          </w:p>
        </w:tc>
        <w:tc>
          <w:tcPr>
            <w:tcW w:w="3969" w:type="dxa"/>
            <w:vAlign w:val="center"/>
          </w:tcPr>
          <w:p w14:paraId="3F7620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route_code,version 组合唯一</w:t>
            </w:r>
          </w:p>
        </w:tc>
        <w:tc>
          <w:tcPr>
            <w:tcW w:w="3628" w:type="dxa"/>
            <w:vAlign w:val="center"/>
          </w:tcPr>
          <w:p w14:paraId="1407FC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路线版本控制。</w:t>
            </w:r>
          </w:p>
        </w:tc>
      </w:tr>
      <w:tr w14:paraId="77D8D9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A21A9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process_route_steps</w:t>
            </w:r>
          </w:p>
        </w:tc>
        <w:tc>
          <w:tcPr>
            <w:tcW w:w="3969" w:type="dxa"/>
            <w:vAlign w:val="center"/>
          </w:tcPr>
          <w:p w14:paraId="2632A3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route_id,step_order 组合索引；default_user_id 索引</w:t>
            </w:r>
          </w:p>
        </w:tc>
        <w:tc>
          <w:tcPr>
            <w:tcW w:w="3628" w:type="dxa"/>
            <w:vAlign w:val="center"/>
          </w:tcPr>
          <w:p w14:paraId="506DF2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生成批次工序与员工任务。</w:t>
            </w:r>
          </w:p>
        </w:tc>
      </w:tr>
      <w:tr w14:paraId="345396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E05E1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product_materials</w:t>
            </w:r>
          </w:p>
        </w:tc>
        <w:tc>
          <w:tcPr>
            <w:tcW w:w="3969" w:type="dxa"/>
            <w:vAlign w:val="center"/>
          </w:tcPr>
          <w:p w14:paraId="341D55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product_id 索引；material_product_id 索引；product_id,material_product_id 可组合索引</w:t>
            </w:r>
          </w:p>
        </w:tc>
        <w:tc>
          <w:tcPr>
            <w:tcW w:w="3628" w:type="dxa"/>
            <w:vAlign w:val="center"/>
          </w:tcPr>
          <w:p w14:paraId="5B7BDD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生成物料清单和用料查询。</w:t>
            </w:r>
          </w:p>
        </w:tc>
      </w:tr>
      <w:tr w14:paraId="7A1E23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6B433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route_step_materials</w:t>
            </w:r>
          </w:p>
        </w:tc>
        <w:tc>
          <w:tcPr>
            <w:tcW w:w="3969" w:type="dxa"/>
            <w:vAlign w:val="center"/>
          </w:tcPr>
          <w:p w14:paraId="32E8C7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route_step_id,product_material_id 组合唯一</w:t>
            </w:r>
          </w:p>
        </w:tc>
        <w:tc>
          <w:tcPr>
            <w:tcW w:w="3628" w:type="dxa"/>
            <w:vAlign w:val="center"/>
          </w:tcPr>
          <w:p w14:paraId="3C80F2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避免同一工序重复关联同一用料项。</w:t>
            </w:r>
          </w:p>
        </w:tc>
      </w:tr>
      <w:tr w14:paraId="6649D4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365B4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material_batches</w:t>
            </w:r>
          </w:p>
        </w:tc>
        <w:tc>
          <w:tcPr>
            <w:tcW w:w="3969" w:type="dxa"/>
            <w:vAlign w:val="center"/>
          </w:tcPr>
          <w:p w14:paraId="48234D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material_batch_no 索引；product_id 索引；supplier_name 索引</w:t>
            </w:r>
          </w:p>
        </w:tc>
        <w:tc>
          <w:tcPr>
            <w:tcW w:w="3628" w:type="dxa"/>
            <w:vAlign w:val="center"/>
          </w:tcPr>
          <w:p w14:paraId="58BD0C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物料追溯。</w:t>
            </w:r>
          </w:p>
        </w:tc>
      </w:tr>
      <w:tr w14:paraId="0B07AA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EF649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work_orders</w:t>
            </w:r>
          </w:p>
        </w:tc>
        <w:tc>
          <w:tcPr>
            <w:tcW w:w="3969" w:type="dxa"/>
            <w:vAlign w:val="center"/>
          </w:tcPr>
          <w:p w14:paraId="3851F1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work_order_no 唯一；product_id,status,customer_order_no 索引</w:t>
            </w:r>
          </w:p>
        </w:tc>
        <w:tc>
          <w:tcPr>
            <w:tcW w:w="3628" w:type="dxa"/>
            <w:vAlign w:val="center"/>
          </w:tcPr>
          <w:p w14:paraId="472258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工单查询。</w:t>
            </w:r>
          </w:p>
        </w:tc>
      </w:tr>
      <w:tr w14:paraId="19F692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157C6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production_batches</w:t>
            </w:r>
          </w:p>
        </w:tc>
        <w:tc>
          <w:tcPr>
            <w:tcW w:w="3969" w:type="dxa"/>
            <w:vAlign w:val="center"/>
          </w:tcPr>
          <w:p w14:paraId="79A3E5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batch_no,sub_batch_no 索引；work_order_id 索引；product_id 索引</w:t>
            </w:r>
          </w:p>
        </w:tc>
        <w:tc>
          <w:tcPr>
            <w:tcW w:w="3628" w:type="dxa"/>
            <w:vAlign w:val="center"/>
          </w:tcPr>
          <w:p w14:paraId="055B13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批次追溯。</w:t>
            </w:r>
          </w:p>
        </w:tc>
      </w:tr>
      <w:tr w14:paraId="123D10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6E4ED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batch_step_records</w:t>
            </w:r>
          </w:p>
        </w:tc>
        <w:tc>
          <w:tcPr>
            <w:tcW w:w="3969" w:type="dxa"/>
            <w:vAlign w:val="center"/>
          </w:tcPr>
          <w:p w14:paraId="4C151F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batch_id,route_step_id 索引；responsible_user_id,status 索引</w:t>
            </w:r>
          </w:p>
        </w:tc>
        <w:tc>
          <w:tcPr>
            <w:tcW w:w="3628" w:type="dxa"/>
            <w:vAlign w:val="center"/>
          </w:tcPr>
          <w:p w14:paraId="30ADA8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报工与员工任务查询。</w:t>
            </w:r>
          </w:p>
        </w:tc>
      </w:tr>
      <w:tr w14:paraId="6C1CE4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4D022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batch_material_usages</w:t>
            </w:r>
          </w:p>
        </w:tc>
        <w:tc>
          <w:tcPr>
            <w:tcW w:w="3969" w:type="dxa"/>
            <w:vAlign w:val="center"/>
          </w:tcPr>
          <w:p w14:paraId="11463FD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batch_id,material_batch_id 索引</w:t>
            </w:r>
          </w:p>
        </w:tc>
        <w:tc>
          <w:tcPr>
            <w:tcW w:w="3628" w:type="dxa"/>
            <w:vAlign w:val="center"/>
          </w:tcPr>
          <w:p w14:paraId="2D4FBA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正向/反向物料追溯。</w:t>
            </w:r>
          </w:p>
        </w:tc>
      </w:tr>
      <w:tr w14:paraId="1DCB3C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21BDB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inspection_records</w:t>
            </w:r>
          </w:p>
        </w:tc>
        <w:tc>
          <w:tcPr>
            <w:tcW w:w="3969" w:type="dxa"/>
            <w:vAlign w:val="center"/>
          </w:tcPr>
          <w:p w14:paraId="3A62EE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batch_id,result,inspector_id 索引；source recheck 可按业务建普通索引</w:t>
            </w:r>
          </w:p>
        </w:tc>
        <w:tc>
          <w:tcPr>
            <w:tcW w:w="3628" w:type="dxa"/>
            <w:vAlign w:val="center"/>
          </w:tcPr>
          <w:p w14:paraId="41FCED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检测记录查询。</w:t>
            </w:r>
          </w:p>
        </w:tc>
      </w:tr>
      <w:tr w14:paraId="385485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70FAA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rework_records</w:t>
            </w:r>
          </w:p>
        </w:tc>
        <w:tc>
          <w:tcPr>
            <w:tcW w:w="3969" w:type="dxa"/>
            <w:vAlign w:val="center"/>
          </w:tcPr>
          <w:p w14:paraId="0EEA5C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source_inspection_id,status,handler_id 索引；recheck_inspection_id 索引</w:t>
            </w:r>
          </w:p>
        </w:tc>
        <w:tc>
          <w:tcPr>
            <w:tcW w:w="3628" w:type="dxa"/>
            <w:vAlign w:val="center"/>
          </w:tcPr>
          <w:p w14:paraId="4F2EDB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返工闭环查询。</w:t>
            </w:r>
          </w:p>
        </w:tc>
      </w:tr>
      <w:tr w14:paraId="5C4E8A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FE2F8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finished_flow_records</w:t>
            </w:r>
          </w:p>
        </w:tc>
        <w:tc>
          <w:tcPr>
            <w:tcW w:w="3969" w:type="dxa"/>
            <w:vAlign w:val="center"/>
          </w:tcPr>
          <w:p w14:paraId="5BAE67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batch_id,flow_type,flow_date 索引</w:t>
            </w:r>
          </w:p>
        </w:tc>
        <w:tc>
          <w:tcPr>
            <w:tcW w:w="3628" w:type="dxa"/>
            <w:vAlign w:val="center"/>
          </w:tcPr>
          <w:p w14:paraId="78C648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成品流向查询。</w:t>
            </w:r>
          </w:p>
        </w:tc>
      </w:tr>
    </w:tbl>
    <w:p w14:paraId="2468B57A">
      <w:pPr>
        <w:pStyle w:val="3"/>
      </w:pPr>
      <w:r>
        <w:rPr>
          <w:rFonts w:ascii="微软雅黑" w:hAnsi="微软雅黑" w:eastAsia="微软雅黑"/>
          <w:color w:val="1F4E79"/>
        </w:rPr>
        <w:t>九、追溯查询设计</w:t>
      </w:r>
    </w:p>
    <w:p w14:paraId="5A225811">
      <w:pPr>
        <w:spacing w:after="80" w:line="276" w:lineRule="auto"/>
      </w:pPr>
      <w:r>
        <w:rPr>
          <w:rFonts w:ascii="微软雅黑" w:hAnsi="微软雅黑" w:eastAsia="微软雅黑"/>
          <w:sz w:val="20"/>
        </w:rPr>
        <w:t>追溯查询不单独建立业务录入表，可通过数据库视图或后端查询接口实现。建议保留以下查询口径：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5102"/>
      </w:tblGrid>
      <w:tr w14:paraId="6A9CCA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707F12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查询/视图名称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156EDB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查询入口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5AFE21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需要展示的信息</w:t>
            </w:r>
          </w:p>
        </w:tc>
      </w:tr>
      <w:tr w14:paraId="7DE166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D0088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v_forward_trace_material</w:t>
            </w:r>
          </w:p>
        </w:tc>
        <w:tc>
          <w:tcPr>
            <w:tcW w:w="2381" w:type="dxa"/>
            <w:vAlign w:val="center"/>
          </w:tcPr>
          <w:p w14:paraId="22107B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物料批号</w:t>
            </w:r>
          </w:p>
        </w:tc>
        <w:tc>
          <w:tcPr>
            <w:tcW w:w="5102" w:type="dxa"/>
            <w:vAlign w:val="center"/>
          </w:tcPr>
          <w:p w14:paraId="247A73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物料产品、供应商、物料批次、使用生产批次、产品型号、使用数量、检验结论、发货状态。</w:t>
            </w:r>
          </w:p>
        </w:tc>
      </w:tr>
      <w:tr w14:paraId="11E67F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8A33BF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v_reverse_trace_batch</w:t>
            </w:r>
          </w:p>
        </w:tc>
        <w:tc>
          <w:tcPr>
            <w:tcW w:w="2381" w:type="dxa"/>
            <w:vAlign w:val="center"/>
          </w:tcPr>
          <w:p w14:paraId="530512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生产批次/子批次/客户反馈</w:t>
            </w:r>
          </w:p>
        </w:tc>
        <w:tc>
          <w:tcPr>
            <w:tcW w:w="5102" w:type="dxa"/>
            <w:vAlign w:val="center"/>
          </w:tcPr>
          <w:p w14:paraId="27A87B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工单、产品、物料使用、报工记录、检测记录、返工记录、成品流转。</w:t>
            </w:r>
          </w:p>
        </w:tc>
      </w:tr>
      <w:tr w14:paraId="18C451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B403A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v_process_record_batch</w:t>
            </w:r>
          </w:p>
        </w:tc>
        <w:tc>
          <w:tcPr>
            <w:tcW w:w="2381" w:type="dxa"/>
            <w:vAlign w:val="center"/>
          </w:tcPr>
          <w:p w14:paraId="13BF88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生产批次</w:t>
            </w:r>
          </w:p>
        </w:tc>
        <w:tc>
          <w:tcPr>
            <w:tcW w:w="5102" w:type="dxa"/>
            <w:vAlign w:val="center"/>
          </w:tcPr>
          <w:p w14:paraId="13DFE9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按时间顺序展示该批次关键过程记录，用于客户审核展示。</w:t>
            </w:r>
          </w:p>
        </w:tc>
      </w:tr>
      <w:tr w14:paraId="7B9BDF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24D0A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v_rework_trace</w:t>
            </w:r>
          </w:p>
        </w:tc>
        <w:tc>
          <w:tcPr>
            <w:tcW w:w="2381" w:type="dxa"/>
            <w:vAlign w:val="center"/>
          </w:tcPr>
          <w:p w14:paraId="34227E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返工单号/检测单号</w:t>
            </w:r>
          </w:p>
        </w:tc>
        <w:tc>
          <w:tcPr>
            <w:tcW w:w="5102" w:type="dxa"/>
            <w:vAlign w:val="center"/>
          </w:tcPr>
          <w:p w14:paraId="036FFF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来源检测、返工处理、复检记录、批次信息。</w:t>
            </w:r>
          </w:p>
        </w:tc>
      </w:tr>
    </w:tbl>
    <w:p w14:paraId="2BE0366B">
      <w:pPr>
        <w:pStyle w:val="3"/>
      </w:pPr>
      <w:r>
        <w:rPr>
          <w:rFonts w:ascii="微软雅黑" w:hAnsi="微软雅黑" w:eastAsia="微软雅黑"/>
          <w:color w:val="1F4E79"/>
        </w:rPr>
        <w:t>十、结论</w:t>
      </w:r>
    </w:p>
    <w:p w14:paraId="2628BEFF">
      <w:pPr>
        <w:spacing w:after="80" w:line="276" w:lineRule="auto"/>
      </w:pPr>
      <w:r>
        <w:rPr>
          <w:rFonts w:ascii="微软雅黑" w:hAnsi="微软雅黑" w:eastAsia="微软雅黑"/>
          <w:sz w:val="20"/>
        </w:rPr>
        <w:t>本版数据库设计以最新 ER 图为基础，将必须落表的 n 对 n 关系明确为 user_roles、role_permissions、route_step_materials、batch_step_records、batch_material_usages 等业务关系表。其中 batch_step_records 和 batch_material_usages 不只是普通中间表，也是承载报工和实际用料的业务记录表。</w:t>
      </w:r>
    </w:p>
    <w:p w14:paraId="24198C9B">
      <w:pPr>
        <w:spacing w:after="80" w:line="276" w:lineRule="auto"/>
      </w:pPr>
      <w:r>
        <w:rPr>
          <w:rFonts w:ascii="微软雅黑" w:hAnsi="微软雅黑" w:eastAsia="微软雅黑"/>
          <w:sz w:val="20"/>
        </w:rPr>
        <w:t>该设计保留轻量原则：不做完整 MES、不做完整仓库、不强制扫码过站、不把检测和返工设计成过重的多层结构。系统重点是把产品、工艺、用料、批次、报工、检测、返工和流转串成可追溯链路。</w:t>
      </w:r>
    </w:p>
    <w:sectPr>
      <w:footerReference r:id="rId5" w:type="default"/>
      <w:pgSz w:w="12240" w:h="15840"/>
      <w:pgMar w:top="907" w:right="822" w:bottom="850" w:left="82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523DF">
    <w:pPr>
      <w:pStyle w:val="24"/>
      <w:jc w:val="center"/>
    </w:pPr>
    <w:r>
      <w:rPr>
        <w:rFonts w:ascii="微软雅黑" w:hAnsi="微软雅黑" w:eastAsia="微软雅黑"/>
        <w:color w:val="969696"/>
        <w:sz w:val="16"/>
      </w:rPr>
      <w:t>生产工艺流程追溯系统数据库设计与功能说明文档 V1.8 ER重设计版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CF3E74"/>
    <w:rsid w:val="21A522B3"/>
    <w:rsid w:val="4EEF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1810</Words>
  <Characters>2694</Characters>
  <Lines>0</Lines>
  <Paragraphs>0</Paragraphs>
  <TotalTime>138</TotalTime>
  <ScaleCrop>false</ScaleCrop>
  <LinksUpToDate>false</LinksUpToDate>
  <CharactersWithSpaces>2859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WPS_1574653577</cp:lastModifiedBy>
  <dcterms:modified xsi:type="dcterms:W3CDTF">2026-06-12T02:53:56Z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eyJoZGlkIjoiMDM0Yjg3NzVlMTE3YzQ1NmU5MDliZGQ5Y2I4MGIxZTMiLCJ1c2VySWQiOiI3MjIwNTMzODEifQ==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CB16C0A86E7643DE974C783499B80BAA_12</vt:lpwstr>
  </property>
</Properties>
</file>